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8452A" w14:textId="77777777" w:rsidR="003D6501" w:rsidRDefault="003D6501">
      <w:pPr>
        <w:pStyle w:val="BodyText"/>
        <w:spacing w:before="9"/>
        <w:rPr>
          <w:rFonts w:ascii="Times New Roman"/>
          <w:sz w:val="8"/>
        </w:rPr>
      </w:pPr>
    </w:p>
    <w:p w14:paraId="65B237F8" w14:textId="77777777" w:rsidR="003D6501" w:rsidRDefault="00000000">
      <w:pPr>
        <w:pStyle w:val="BodyText"/>
        <w:ind w:left="437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59DBF11" wp14:editId="1FB7CD37">
            <wp:extent cx="1255395" cy="130746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585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0B86" w14:textId="77777777" w:rsidR="003D6501" w:rsidRDefault="003D6501">
      <w:pPr>
        <w:pStyle w:val="BodyText"/>
        <w:rPr>
          <w:rFonts w:ascii="Times New Roman"/>
          <w:sz w:val="20"/>
        </w:rPr>
      </w:pPr>
    </w:p>
    <w:p w14:paraId="5F38D2C5" w14:textId="77777777" w:rsidR="003D6501" w:rsidRDefault="003D6501">
      <w:pPr>
        <w:pStyle w:val="BodyText"/>
        <w:spacing w:before="6"/>
        <w:rPr>
          <w:rFonts w:ascii="Times New Roman"/>
          <w:sz w:val="25"/>
        </w:rPr>
      </w:pPr>
    </w:p>
    <w:p w14:paraId="21FAA729" w14:textId="77777777" w:rsidR="003D6501" w:rsidRDefault="00000000">
      <w:pPr>
        <w:pStyle w:val="Title"/>
      </w:pPr>
      <w:r>
        <w:rPr>
          <w:spacing w:val="-9"/>
        </w:rPr>
        <w:t>Darshan</w:t>
      </w:r>
      <w:r>
        <w:rPr>
          <w:spacing w:val="-26"/>
        </w:rPr>
        <w:t xml:space="preserve"> </w:t>
      </w:r>
      <w:r>
        <w:rPr>
          <w:spacing w:val="-8"/>
        </w:rPr>
        <w:t>University</w:t>
      </w:r>
    </w:p>
    <w:p w14:paraId="27EB9BCC" w14:textId="77777777" w:rsidR="003D6501" w:rsidRDefault="00000000">
      <w:pPr>
        <w:spacing w:before="539"/>
        <w:ind w:left="2656" w:right="3048"/>
        <w:jc w:val="center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</w:p>
    <w:p w14:paraId="14C4BB07" w14:textId="77777777" w:rsidR="003D6501" w:rsidRDefault="00000000">
      <w:pPr>
        <w:spacing w:before="168"/>
        <w:ind w:left="2656" w:right="3046"/>
        <w:jc w:val="center"/>
        <w:rPr>
          <w:b/>
          <w:sz w:val="40"/>
        </w:rPr>
      </w:pPr>
      <w:r>
        <w:rPr>
          <w:b/>
          <w:sz w:val="40"/>
        </w:rPr>
        <w:t>“Wedding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Decor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Service”</w:t>
      </w:r>
    </w:p>
    <w:p w14:paraId="5A47ADD2" w14:textId="77777777" w:rsidR="003D6501" w:rsidRDefault="003D6501">
      <w:pPr>
        <w:pStyle w:val="BodyText"/>
        <w:spacing w:before="1"/>
        <w:rPr>
          <w:b/>
          <w:sz w:val="44"/>
        </w:rPr>
      </w:pPr>
    </w:p>
    <w:p w14:paraId="0AE42690" w14:textId="77777777" w:rsidR="003D6501" w:rsidRDefault="00000000">
      <w:pPr>
        <w:ind w:left="2656" w:right="3046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subject</w:t>
      </w:r>
    </w:p>
    <w:p w14:paraId="6DA80A8C" w14:textId="77777777" w:rsidR="003D6501" w:rsidRDefault="00000000">
      <w:pPr>
        <w:spacing w:before="172"/>
        <w:ind w:left="2655" w:right="3048"/>
        <w:jc w:val="center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(2101CS503)</w:t>
      </w:r>
    </w:p>
    <w:p w14:paraId="62A98B74" w14:textId="77777777" w:rsidR="003D6501" w:rsidRDefault="003D6501">
      <w:pPr>
        <w:pStyle w:val="BodyText"/>
        <w:spacing w:before="11"/>
        <w:rPr>
          <w:b/>
          <w:sz w:val="21"/>
        </w:rPr>
      </w:pPr>
    </w:p>
    <w:p w14:paraId="1D57BEE1" w14:textId="77777777" w:rsidR="003D6501" w:rsidRDefault="00000000">
      <w:pPr>
        <w:ind w:left="3991"/>
        <w:rPr>
          <w:sz w:val="28"/>
        </w:rPr>
      </w:pPr>
      <w:r>
        <w:rPr>
          <w:sz w:val="28"/>
        </w:rPr>
        <w:t>B.</w:t>
      </w:r>
      <w:r>
        <w:rPr>
          <w:spacing w:val="-2"/>
          <w:sz w:val="28"/>
        </w:rPr>
        <w:t xml:space="preserve"> </w:t>
      </w:r>
      <w:r>
        <w:rPr>
          <w:sz w:val="28"/>
        </w:rPr>
        <w:t>Tech,</w:t>
      </w:r>
      <w:r>
        <w:rPr>
          <w:spacing w:val="-3"/>
          <w:sz w:val="28"/>
        </w:rPr>
        <w:t xml:space="preserve"> </w:t>
      </w:r>
      <w:r>
        <w:rPr>
          <w:sz w:val="28"/>
        </w:rPr>
        <w:t>Semester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V</w:t>
      </w:r>
    </w:p>
    <w:p w14:paraId="4A427A21" w14:textId="77777777" w:rsidR="003D6501" w:rsidRDefault="003D6501">
      <w:pPr>
        <w:pStyle w:val="BodyText"/>
        <w:spacing w:before="1"/>
        <w:rPr>
          <w:sz w:val="28"/>
        </w:rPr>
      </w:pPr>
    </w:p>
    <w:p w14:paraId="73542D42" w14:textId="77777777" w:rsidR="003D6501" w:rsidRDefault="00000000">
      <w:pPr>
        <w:ind w:left="2656" w:right="3048"/>
        <w:jc w:val="center"/>
        <w:rPr>
          <w:sz w:val="28"/>
        </w:rPr>
      </w:pPr>
      <w:r>
        <w:rPr>
          <w:sz w:val="28"/>
        </w:rPr>
        <w:t>Computer</w:t>
      </w:r>
      <w:r>
        <w:rPr>
          <w:spacing w:val="-3"/>
          <w:sz w:val="28"/>
        </w:rPr>
        <w:t xml:space="preserve"> </w:t>
      </w:r>
      <w:r>
        <w:rPr>
          <w:sz w:val="28"/>
        </w:rPr>
        <w:t>Science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5"/>
          <w:sz w:val="28"/>
        </w:rPr>
        <w:t xml:space="preserve"> </w:t>
      </w:r>
      <w:r>
        <w:rPr>
          <w:sz w:val="28"/>
        </w:rPr>
        <w:t>Department</w:t>
      </w:r>
    </w:p>
    <w:p w14:paraId="7F59450B" w14:textId="77777777" w:rsidR="003D6501" w:rsidRDefault="003D6501">
      <w:pPr>
        <w:pStyle w:val="BodyText"/>
        <w:rPr>
          <w:sz w:val="20"/>
        </w:rPr>
      </w:pPr>
    </w:p>
    <w:p w14:paraId="1EBAB1CE" w14:textId="77777777" w:rsidR="003D6501" w:rsidRDefault="003D6501">
      <w:pPr>
        <w:pStyle w:val="BodyText"/>
        <w:rPr>
          <w:sz w:val="20"/>
        </w:rPr>
      </w:pPr>
    </w:p>
    <w:p w14:paraId="7B43FA95" w14:textId="77777777" w:rsidR="003D6501" w:rsidRDefault="003D6501">
      <w:pPr>
        <w:pStyle w:val="BodyText"/>
        <w:spacing w:before="11"/>
        <w:rPr>
          <w:sz w:val="26"/>
        </w:rPr>
      </w:pPr>
    </w:p>
    <w:tbl>
      <w:tblPr>
        <w:tblW w:w="0" w:type="auto"/>
        <w:tblInd w:w="35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32"/>
        <w:gridCol w:w="4625"/>
      </w:tblGrid>
      <w:tr w:rsidR="003D6501" w14:paraId="32CB830A" w14:textId="77777777">
        <w:trPr>
          <w:trHeight w:val="397"/>
        </w:trPr>
        <w:tc>
          <w:tcPr>
            <w:tcW w:w="9557" w:type="dxa"/>
            <w:gridSpan w:val="2"/>
          </w:tcPr>
          <w:p w14:paraId="79F122A8" w14:textId="77777777" w:rsidR="003D6501" w:rsidRDefault="00000000">
            <w:pPr>
              <w:pStyle w:val="TableParagraph"/>
              <w:spacing w:line="311" w:lineRule="exact"/>
              <w:ind w:left="4015" w:right="375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Submitted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By</w:t>
            </w:r>
          </w:p>
        </w:tc>
      </w:tr>
      <w:tr w:rsidR="003D6501" w14:paraId="51D69E4F" w14:textId="77777777">
        <w:trPr>
          <w:trHeight w:val="483"/>
        </w:trPr>
        <w:tc>
          <w:tcPr>
            <w:tcW w:w="4932" w:type="dxa"/>
          </w:tcPr>
          <w:p w14:paraId="446EE1C9" w14:textId="3EB3DDF7" w:rsidR="003D6501" w:rsidRDefault="00000000">
            <w:pPr>
              <w:pStyle w:val="TableParagraph"/>
              <w:spacing w:before="75"/>
              <w:ind w:left="20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Student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 w:rsidR="00C976D8">
              <w:rPr>
                <w:rFonts w:ascii="Times New Roman"/>
                <w:sz w:val="28"/>
              </w:rPr>
              <w:t>Name: Khush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Bhadrecha</w:t>
            </w:r>
          </w:p>
        </w:tc>
        <w:tc>
          <w:tcPr>
            <w:tcW w:w="4625" w:type="dxa"/>
          </w:tcPr>
          <w:p w14:paraId="6CD8BCF9" w14:textId="77777777" w:rsidR="003D6501" w:rsidRDefault="00000000">
            <w:pPr>
              <w:pStyle w:val="TableParagraph"/>
              <w:spacing w:before="75"/>
              <w:ind w:left="106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Enrollment</w:t>
            </w:r>
            <w:r>
              <w:rPr>
                <w:rFonts w:ascii="Times New Roman"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No.:21010101013</w:t>
            </w:r>
          </w:p>
        </w:tc>
      </w:tr>
      <w:tr w:rsidR="003D6501" w14:paraId="5BE2A140" w14:textId="77777777">
        <w:trPr>
          <w:trHeight w:val="964"/>
        </w:trPr>
        <w:tc>
          <w:tcPr>
            <w:tcW w:w="9557" w:type="dxa"/>
            <w:gridSpan w:val="2"/>
          </w:tcPr>
          <w:p w14:paraId="31840E4C" w14:textId="77777777" w:rsidR="003D6501" w:rsidRDefault="00000000">
            <w:pPr>
              <w:pStyle w:val="TableParagraph"/>
              <w:spacing w:before="74"/>
              <w:ind w:left="4015" w:right="375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Academic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Year</w:t>
            </w:r>
          </w:p>
          <w:p w14:paraId="32254C08" w14:textId="77777777" w:rsidR="003D6501" w:rsidRDefault="00000000">
            <w:pPr>
              <w:pStyle w:val="TableParagraph"/>
              <w:spacing w:before="161"/>
              <w:ind w:left="4015" w:right="375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(2023-2024)</w:t>
            </w:r>
          </w:p>
        </w:tc>
      </w:tr>
      <w:tr w:rsidR="003D6501" w14:paraId="4AFE4F42" w14:textId="77777777">
        <w:trPr>
          <w:trHeight w:val="1364"/>
        </w:trPr>
        <w:tc>
          <w:tcPr>
            <w:tcW w:w="4932" w:type="dxa"/>
          </w:tcPr>
          <w:p w14:paraId="205105FE" w14:textId="77777777" w:rsidR="003D6501" w:rsidRDefault="00000000">
            <w:pPr>
              <w:pStyle w:val="TableParagraph"/>
              <w:spacing w:before="74" w:line="360" w:lineRule="auto"/>
              <w:ind w:left="1335" w:right="1260" w:firstLine="35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Internal Guide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Prof.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Devangi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Kotak</w:t>
            </w:r>
          </w:p>
          <w:p w14:paraId="5F5FB0C5" w14:textId="77777777" w:rsidR="003D6501" w:rsidRDefault="00000000">
            <w:pPr>
              <w:pStyle w:val="TableParagraph"/>
              <w:spacing w:before="2" w:line="302" w:lineRule="exact"/>
              <w:ind w:left="140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  <w:tc>
          <w:tcPr>
            <w:tcW w:w="4625" w:type="dxa"/>
          </w:tcPr>
          <w:p w14:paraId="750D6B0D" w14:textId="77777777" w:rsidR="003D6501" w:rsidRDefault="00000000">
            <w:pPr>
              <w:pStyle w:val="TableParagraph"/>
              <w:spacing w:before="74" w:line="360" w:lineRule="auto"/>
              <w:ind w:left="1367" w:right="1148" w:firstLine="35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Dean-DIET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Dr.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Gopi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Sanghani</w:t>
            </w:r>
          </w:p>
          <w:p w14:paraId="1ED0CABC" w14:textId="77777777" w:rsidR="003D6501" w:rsidRDefault="00000000">
            <w:pPr>
              <w:pStyle w:val="TableParagraph"/>
              <w:spacing w:before="2" w:line="302" w:lineRule="exact"/>
              <w:ind w:left="129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</w:tr>
    </w:tbl>
    <w:p w14:paraId="19338353" w14:textId="77777777" w:rsidR="003D6501" w:rsidRDefault="003D6501">
      <w:pPr>
        <w:spacing w:line="302" w:lineRule="exact"/>
        <w:rPr>
          <w:rFonts w:ascii="Times New Roman"/>
          <w:sz w:val="28"/>
        </w:rPr>
        <w:sectPr w:rsidR="003D6501">
          <w:footerReference w:type="default" r:id="rId9"/>
          <w:type w:val="continuous"/>
          <w:pgSz w:w="11910" w:h="16840"/>
          <w:pgMar w:top="1580" w:right="20" w:bottom="920" w:left="980" w:header="720" w:footer="726" w:gutter="0"/>
          <w:pgNumType w:start="1"/>
          <w:cols w:space="720"/>
        </w:sectPr>
      </w:pPr>
    </w:p>
    <w:p w14:paraId="6841D3A7" w14:textId="77777777" w:rsidR="003D6501" w:rsidRDefault="003D6501">
      <w:pPr>
        <w:pStyle w:val="BodyText"/>
        <w:spacing w:before="5"/>
        <w:rPr>
          <w:sz w:val="7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53"/>
        <w:gridCol w:w="6155"/>
      </w:tblGrid>
      <w:tr w:rsidR="003D6501" w14:paraId="75259956" w14:textId="77777777">
        <w:trPr>
          <w:trHeight w:val="2594"/>
        </w:trPr>
        <w:tc>
          <w:tcPr>
            <w:tcW w:w="3353" w:type="dxa"/>
          </w:tcPr>
          <w:p w14:paraId="406198F7" w14:textId="77777777" w:rsidR="003D6501" w:rsidRDefault="003D6501">
            <w:pPr>
              <w:pStyle w:val="TableParagraph"/>
              <w:spacing w:before="3"/>
              <w:rPr>
                <w:sz w:val="21"/>
              </w:rPr>
            </w:pPr>
          </w:p>
          <w:p w14:paraId="7B3619C3" w14:textId="77777777" w:rsidR="003D6501" w:rsidRDefault="00000000">
            <w:pPr>
              <w:pStyle w:val="TableParagraph"/>
              <w:ind w:left="5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4868E1" wp14:editId="19EC7EE5">
                  <wp:extent cx="1255395" cy="1307465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875" cy="130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5" w:type="dxa"/>
          </w:tcPr>
          <w:p w14:paraId="65874C77" w14:textId="77777777" w:rsidR="003D6501" w:rsidRDefault="003D6501">
            <w:pPr>
              <w:pStyle w:val="TableParagraph"/>
              <w:spacing w:before="7"/>
              <w:rPr>
                <w:sz w:val="54"/>
              </w:rPr>
            </w:pPr>
          </w:p>
          <w:p w14:paraId="128D7089" w14:textId="77777777" w:rsidR="003D6501" w:rsidRDefault="00000000">
            <w:pPr>
              <w:pStyle w:val="TableParagraph"/>
              <w:ind w:left="558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Computer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Science</w:t>
            </w:r>
            <w:r>
              <w:rPr>
                <w:rFonts w:ascii="Cambria"/>
                <w:b/>
                <w:spacing w:val="-4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&amp;</w:t>
            </w:r>
            <w:r>
              <w:rPr>
                <w:rFonts w:ascii="Cambria"/>
                <w:b/>
                <w:spacing w:val="-5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Engineering</w:t>
            </w:r>
            <w:r>
              <w:rPr>
                <w:rFonts w:ascii="Cambria"/>
                <w:b/>
                <w:spacing w:val="-7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Department</w:t>
            </w:r>
          </w:p>
          <w:p w14:paraId="5723028C" w14:textId="77777777" w:rsidR="003D6501" w:rsidRDefault="00000000">
            <w:pPr>
              <w:pStyle w:val="TableParagraph"/>
              <w:spacing w:line="420" w:lineRule="exact"/>
              <w:ind w:left="557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Darshan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University</w:t>
            </w:r>
          </w:p>
        </w:tc>
      </w:tr>
    </w:tbl>
    <w:p w14:paraId="3E786856" w14:textId="77777777" w:rsidR="003D6501" w:rsidRDefault="003D6501">
      <w:pPr>
        <w:pStyle w:val="BodyText"/>
        <w:rPr>
          <w:sz w:val="20"/>
        </w:rPr>
      </w:pPr>
    </w:p>
    <w:p w14:paraId="2C477AE4" w14:textId="77777777" w:rsidR="003D6501" w:rsidRDefault="00000000">
      <w:pPr>
        <w:spacing w:before="160"/>
        <w:ind w:left="2656" w:right="3045"/>
        <w:jc w:val="center"/>
        <w:rPr>
          <w:b/>
          <w:sz w:val="36"/>
        </w:rPr>
      </w:pPr>
      <w:r>
        <w:rPr>
          <w:b/>
          <w:sz w:val="36"/>
        </w:rPr>
        <w:t>DECLARATION</w:t>
      </w:r>
    </w:p>
    <w:p w14:paraId="4D4259E3" w14:textId="77777777" w:rsidR="003D6501" w:rsidRDefault="003D6501">
      <w:pPr>
        <w:pStyle w:val="BodyText"/>
        <w:spacing w:before="4"/>
        <w:rPr>
          <w:b/>
          <w:sz w:val="51"/>
        </w:rPr>
      </w:pPr>
    </w:p>
    <w:p w14:paraId="057F4A3C" w14:textId="77777777" w:rsidR="003D6501" w:rsidRDefault="00000000">
      <w:pPr>
        <w:spacing w:line="360" w:lineRule="auto"/>
        <w:ind w:left="798" w:right="1245" w:firstLine="719"/>
        <w:jc w:val="both"/>
        <w:rPr>
          <w:sz w:val="28"/>
        </w:rPr>
      </w:pPr>
      <w:r>
        <w:rPr>
          <w:sz w:val="28"/>
        </w:rPr>
        <w:t>We hereby declare that the SRS, submitted along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</w:t>
      </w:r>
      <w:r>
        <w:rPr>
          <w:b/>
          <w:sz w:val="28"/>
        </w:rPr>
        <w:t>Software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Engineering (2101CS503) </w:t>
      </w:r>
      <w:r>
        <w:rPr>
          <w:sz w:val="28"/>
        </w:rPr>
        <w:t>for entitled “Wedding Decor Service” submitted in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partial fulfillment for the Semester-5 of </w:t>
      </w:r>
      <w:r>
        <w:rPr>
          <w:b/>
          <w:sz w:val="28"/>
        </w:rPr>
        <w:t xml:space="preserve">Bachelor Technology (B. Tech)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Computer Science and Engineering (CSE) </w:t>
      </w:r>
      <w:r>
        <w:rPr>
          <w:sz w:val="28"/>
        </w:rPr>
        <w:t>Department to Darshan</w:t>
      </w:r>
      <w:r>
        <w:rPr>
          <w:spacing w:val="1"/>
          <w:sz w:val="28"/>
        </w:rPr>
        <w:t xml:space="preserve"> </w:t>
      </w:r>
      <w:r>
        <w:rPr>
          <w:sz w:val="28"/>
        </w:rPr>
        <w:t>University,</w:t>
      </w:r>
      <w:r>
        <w:rPr>
          <w:spacing w:val="1"/>
          <w:sz w:val="28"/>
        </w:rPr>
        <w:t xml:space="preserve"> </w:t>
      </w:r>
      <w:r>
        <w:rPr>
          <w:sz w:val="28"/>
        </w:rPr>
        <w:t>Rajkot,</w:t>
      </w:r>
      <w:r>
        <w:rPr>
          <w:spacing w:val="47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record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work</w:t>
      </w:r>
      <w:r>
        <w:rPr>
          <w:spacing w:val="-12"/>
          <w:sz w:val="28"/>
        </w:rPr>
        <w:t xml:space="preserve"> </w:t>
      </w:r>
      <w:r>
        <w:rPr>
          <w:sz w:val="28"/>
        </w:rPr>
        <w:t>carried</w:t>
      </w:r>
      <w:r>
        <w:rPr>
          <w:spacing w:val="-10"/>
          <w:sz w:val="28"/>
        </w:rPr>
        <w:t xml:space="preserve"> </w:t>
      </w:r>
      <w:r>
        <w:rPr>
          <w:sz w:val="28"/>
        </w:rPr>
        <w:t>out</w:t>
      </w:r>
      <w:r>
        <w:rPr>
          <w:spacing w:val="-14"/>
          <w:sz w:val="28"/>
        </w:rPr>
        <w:t xml:space="preserve"> </w:t>
      </w:r>
      <w:r>
        <w:rPr>
          <w:sz w:val="28"/>
        </w:rPr>
        <w:t>at</w:t>
      </w:r>
      <w:r>
        <w:rPr>
          <w:spacing w:val="-11"/>
          <w:sz w:val="28"/>
        </w:rPr>
        <w:t xml:space="preserve"> </w:t>
      </w:r>
      <w:r>
        <w:rPr>
          <w:b/>
          <w:sz w:val="28"/>
        </w:rPr>
        <w:t>Darshan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University,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Rajkot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under</w:t>
      </w:r>
      <w:r>
        <w:rPr>
          <w:spacing w:val="-61"/>
          <w:sz w:val="28"/>
        </w:rPr>
        <w:t xml:space="preserve"> </w:t>
      </w:r>
      <w:r>
        <w:rPr>
          <w:sz w:val="28"/>
        </w:rPr>
        <w:t>the supervision of Prof. Devangi Kotak</w:t>
      </w:r>
      <w:r>
        <w:rPr>
          <w:spacing w:val="1"/>
          <w:sz w:val="28"/>
        </w:rPr>
        <w:t xml:space="preserve"> </w:t>
      </w:r>
      <w:r>
        <w:rPr>
          <w:sz w:val="28"/>
        </w:rPr>
        <w:t>and that no part of any of report has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directly</w:t>
      </w:r>
      <w:r>
        <w:rPr>
          <w:spacing w:val="1"/>
          <w:sz w:val="28"/>
        </w:rPr>
        <w:t xml:space="preserve"> </w:t>
      </w:r>
      <w:r>
        <w:rPr>
          <w:sz w:val="28"/>
        </w:rPr>
        <w:t>copied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students’</w:t>
      </w:r>
      <w:r>
        <w:rPr>
          <w:spacing w:val="1"/>
          <w:sz w:val="28"/>
        </w:rPr>
        <w:t xml:space="preserve"> </w:t>
      </w:r>
      <w:r>
        <w:rPr>
          <w:sz w:val="28"/>
        </w:rPr>
        <w:t>reports,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reference.</w:t>
      </w:r>
    </w:p>
    <w:p w14:paraId="7F4FA16E" w14:textId="77777777" w:rsidR="003D6501" w:rsidRDefault="003D6501">
      <w:pPr>
        <w:pStyle w:val="BodyText"/>
        <w:rPr>
          <w:sz w:val="28"/>
        </w:rPr>
      </w:pPr>
    </w:p>
    <w:p w14:paraId="2CF0FDA9" w14:textId="77777777" w:rsidR="003D6501" w:rsidRDefault="003D6501">
      <w:pPr>
        <w:pStyle w:val="BodyText"/>
        <w:rPr>
          <w:sz w:val="28"/>
        </w:rPr>
      </w:pPr>
    </w:p>
    <w:p w14:paraId="34400A3F" w14:textId="77777777" w:rsidR="003D6501" w:rsidRDefault="003D6501">
      <w:pPr>
        <w:pStyle w:val="BodyText"/>
        <w:rPr>
          <w:sz w:val="28"/>
        </w:rPr>
      </w:pPr>
    </w:p>
    <w:p w14:paraId="17D5E22A" w14:textId="77777777" w:rsidR="003D6501" w:rsidRDefault="003D6501">
      <w:pPr>
        <w:pStyle w:val="BodyText"/>
        <w:rPr>
          <w:sz w:val="28"/>
        </w:rPr>
      </w:pPr>
    </w:p>
    <w:p w14:paraId="03521F7B" w14:textId="77777777" w:rsidR="003D6501" w:rsidRDefault="00000000">
      <w:pPr>
        <w:spacing w:before="241"/>
        <w:ind w:right="1436"/>
        <w:jc w:val="right"/>
        <w:rPr>
          <w:sz w:val="28"/>
        </w:rPr>
      </w:pPr>
      <w:r>
        <w:rPr>
          <w:sz w:val="28"/>
        </w:rPr>
        <w:t>Khush Bhadrecha</w:t>
      </w:r>
    </w:p>
    <w:p w14:paraId="008E6A55" w14:textId="77777777" w:rsidR="003D6501" w:rsidRDefault="003D6501">
      <w:pPr>
        <w:pStyle w:val="BodyText"/>
        <w:rPr>
          <w:sz w:val="28"/>
        </w:rPr>
      </w:pPr>
    </w:p>
    <w:p w14:paraId="7291FEA4" w14:textId="77777777" w:rsidR="003D6501" w:rsidRDefault="003D6501">
      <w:pPr>
        <w:pStyle w:val="BodyText"/>
        <w:rPr>
          <w:sz w:val="28"/>
        </w:rPr>
      </w:pPr>
    </w:p>
    <w:p w14:paraId="65E2E084" w14:textId="77777777" w:rsidR="003D6501" w:rsidRDefault="003D6501">
      <w:pPr>
        <w:pStyle w:val="BodyText"/>
        <w:spacing w:before="1"/>
        <w:rPr>
          <w:sz w:val="28"/>
        </w:rPr>
      </w:pPr>
    </w:p>
    <w:p w14:paraId="4BCC1A38" w14:textId="77777777" w:rsidR="003D6501" w:rsidRDefault="00000000">
      <w:pPr>
        <w:spacing w:before="1"/>
        <w:ind w:right="1437"/>
        <w:jc w:val="right"/>
        <w:rPr>
          <w:sz w:val="28"/>
        </w:rPr>
      </w:pPr>
      <w:r>
        <w:rPr>
          <w:sz w:val="28"/>
        </w:rPr>
        <w:t>Student’s</w:t>
      </w:r>
      <w:r>
        <w:rPr>
          <w:spacing w:val="-8"/>
          <w:sz w:val="28"/>
        </w:rPr>
        <w:t xml:space="preserve"> </w:t>
      </w:r>
      <w:r>
        <w:rPr>
          <w:sz w:val="28"/>
        </w:rPr>
        <w:t>Signature</w:t>
      </w:r>
    </w:p>
    <w:p w14:paraId="7016B041" w14:textId="77777777" w:rsidR="003D6501" w:rsidRDefault="003D6501">
      <w:pPr>
        <w:pStyle w:val="BodyText"/>
        <w:spacing w:before="10"/>
        <w:rPr>
          <w:sz w:val="27"/>
        </w:rPr>
      </w:pPr>
    </w:p>
    <w:p w14:paraId="3174AC9E" w14:textId="77777777" w:rsidR="003D6501" w:rsidRDefault="00000000">
      <w:pPr>
        <w:tabs>
          <w:tab w:val="left" w:pos="2129"/>
        </w:tabs>
        <w:ind w:right="1382"/>
        <w:jc w:val="right"/>
        <w:rPr>
          <w:sz w:val="28"/>
        </w:rPr>
      </w:pPr>
      <w:r>
        <w:rPr>
          <w:sz w:val="28"/>
        </w:rPr>
        <w:t>Date: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14:paraId="640EFEBD" w14:textId="77777777" w:rsidR="003D6501" w:rsidRDefault="003D6501">
      <w:pPr>
        <w:jc w:val="right"/>
        <w:rPr>
          <w:sz w:val="28"/>
        </w:rPr>
        <w:sectPr w:rsidR="003D6501">
          <w:headerReference w:type="default" r:id="rId10"/>
          <w:footerReference w:type="default" r:id="rId11"/>
          <w:pgSz w:w="11910" w:h="16840"/>
          <w:pgMar w:top="1340" w:right="20" w:bottom="920" w:left="980" w:header="751" w:footer="726" w:gutter="0"/>
          <w:pgNumType w:start="1"/>
          <w:cols w:space="720"/>
        </w:sectPr>
      </w:pPr>
    </w:p>
    <w:p w14:paraId="2E4F9498" w14:textId="77777777" w:rsidR="003D6501" w:rsidRDefault="003D6501">
      <w:pPr>
        <w:pStyle w:val="BodyText"/>
        <w:rPr>
          <w:sz w:val="20"/>
        </w:rPr>
      </w:pPr>
    </w:p>
    <w:p w14:paraId="3E044F54" w14:textId="77777777" w:rsidR="003D6501" w:rsidRDefault="003D6501">
      <w:pPr>
        <w:pStyle w:val="BodyText"/>
        <w:spacing w:before="5"/>
        <w:rPr>
          <w:sz w:val="15"/>
        </w:rPr>
      </w:pPr>
    </w:p>
    <w:tbl>
      <w:tblPr>
        <w:tblW w:w="0" w:type="auto"/>
        <w:tblInd w:w="15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3"/>
        <w:gridCol w:w="6105"/>
      </w:tblGrid>
      <w:tr w:rsidR="003D6501" w14:paraId="53A669EB" w14:textId="77777777">
        <w:trPr>
          <w:trHeight w:val="2595"/>
        </w:trPr>
        <w:tc>
          <w:tcPr>
            <w:tcW w:w="3303" w:type="dxa"/>
          </w:tcPr>
          <w:p w14:paraId="466427A0" w14:textId="77777777" w:rsidR="003D6501" w:rsidRDefault="003D6501">
            <w:pPr>
              <w:pStyle w:val="TableParagraph"/>
              <w:spacing w:before="3"/>
              <w:rPr>
                <w:sz w:val="21"/>
              </w:rPr>
            </w:pPr>
          </w:p>
          <w:p w14:paraId="0B51045D" w14:textId="77777777" w:rsidR="003D6501" w:rsidRDefault="00000000">
            <w:pPr>
              <w:pStyle w:val="TableParagraph"/>
              <w:ind w:left="5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CCD409" wp14:editId="6CEF23A0">
                  <wp:extent cx="1255395" cy="1307465"/>
                  <wp:effectExtent l="0" t="0" r="0" b="0"/>
                  <wp:docPr id="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585" cy="130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05" w:type="dxa"/>
          </w:tcPr>
          <w:p w14:paraId="3E211217" w14:textId="77777777" w:rsidR="003D6501" w:rsidRDefault="003D6501">
            <w:pPr>
              <w:pStyle w:val="TableParagraph"/>
              <w:spacing w:before="6"/>
              <w:rPr>
                <w:sz w:val="54"/>
              </w:rPr>
            </w:pPr>
          </w:p>
          <w:p w14:paraId="15BFDFF0" w14:textId="77777777" w:rsidR="003D6501" w:rsidRDefault="00000000">
            <w:pPr>
              <w:pStyle w:val="TableParagraph"/>
              <w:ind w:left="508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Computer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Science</w:t>
            </w:r>
            <w:r>
              <w:rPr>
                <w:rFonts w:ascii="Cambria"/>
                <w:b/>
                <w:spacing w:val="-4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&amp;</w:t>
            </w:r>
            <w:r>
              <w:rPr>
                <w:rFonts w:ascii="Cambria"/>
                <w:b/>
                <w:spacing w:val="-5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Engineering</w:t>
            </w:r>
            <w:r>
              <w:rPr>
                <w:rFonts w:ascii="Cambria"/>
                <w:b/>
                <w:spacing w:val="-7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Department</w:t>
            </w:r>
          </w:p>
          <w:p w14:paraId="7CFEBD05" w14:textId="77777777" w:rsidR="003D6501" w:rsidRDefault="00000000">
            <w:pPr>
              <w:pStyle w:val="TableParagraph"/>
              <w:spacing w:before="1"/>
              <w:ind w:left="506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Darshan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University</w:t>
            </w:r>
          </w:p>
        </w:tc>
      </w:tr>
    </w:tbl>
    <w:p w14:paraId="323A3503" w14:textId="77777777" w:rsidR="003D6501" w:rsidRDefault="003D6501">
      <w:pPr>
        <w:pStyle w:val="BodyText"/>
        <w:rPr>
          <w:sz w:val="20"/>
        </w:rPr>
      </w:pPr>
    </w:p>
    <w:p w14:paraId="7E10895B" w14:textId="77777777" w:rsidR="003D6501" w:rsidRDefault="003D6501">
      <w:pPr>
        <w:pStyle w:val="BodyText"/>
        <w:rPr>
          <w:sz w:val="20"/>
        </w:rPr>
      </w:pPr>
    </w:p>
    <w:p w14:paraId="5B725D05" w14:textId="77777777" w:rsidR="003D6501" w:rsidRDefault="003D6501">
      <w:pPr>
        <w:pStyle w:val="BodyText"/>
        <w:rPr>
          <w:sz w:val="20"/>
        </w:rPr>
      </w:pPr>
    </w:p>
    <w:p w14:paraId="4D67777C" w14:textId="77777777" w:rsidR="003D6501" w:rsidRDefault="003D6501">
      <w:pPr>
        <w:pStyle w:val="BodyText"/>
        <w:rPr>
          <w:sz w:val="20"/>
        </w:rPr>
      </w:pPr>
    </w:p>
    <w:p w14:paraId="155FB4C1" w14:textId="77777777" w:rsidR="003D6501" w:rsidRDefault="003D6501">
      <w:pPr>
        <w:pStyle w:val="BodyText"/>
        <w:rPr>
          <w:sz w:val="20"/>
        </w:rPr>
      </w:pPr>
    </w:p>
    <w:p w14:paraId="13A60863" w14:textId="77777777" w:rsidR="003D6501" w:rsidRDefault="003D6501">
      <w:pPr>
        <w:pStyle w:val="BodyText"/>
        <w:spacing w:before="2"/>
        <w:rPr>
          <w:sz w:val="24"/>
        </w:rPr>
      </w:pPr>
    </w:p>
    <w:p w14:paraId="639C8140" w14:textId="77777777" w:rsidR="003D6501" w:rsidRDefault="00000000">
      <w:pPr>
        <w:spacing w:before="27"/>
        <w:ind w:left="2653" w:right="3048"/>
        <w:jc w:val="center"/>
        <w:rPr>
          <w:b/>
          <w:sz w:val="36"/>
        </w:rPr>
      </w:pPr>
      <w:r>
        <w:rPr>
          <w:b/>
          <w:sz w:val="36"/>
        </w:rPr>
        <w:t>CERTIFICATE</w:t>
      </w:r>
    </w:p>
    <w:p w14:paraId="06175270" w14:textId="77777777" w:rsidR="003D6501" w:rsidRDefault="003D6501">
      <w:pPr>
        <w:pStyle w:val="BodyText"/>
        <w:rPr>
          <w:b/>
          <w:sz w:val="36"/>
        </w:rPr>
      </w:pPr>
    </w:p>
    <w:p w14:paraId="47C25287" w14:textId="77777777" w:rsidR="003D6501" w:rsidRDefault="00000000">
      <w:pPr>
        <w:spacing w:before="294" w:line="360" w:lineRule="auto"/>
        <w:ind w:left="890" w:right="1334" w:firstLine="628"/>
        <w:jc w:val="both"/>
        <w:rPr>
          <w:sz w:val="28"/>
        </w:rPr>
      </w:pPr>
      <w:r>
        <w:rPr>
          <w:sz w:val="28"/>
        </w:rPr>
        <w:t xml:space="preserve">This is to certify that the SRS on </w:t>
      </w:r>
      <w:r>
        <w:rPr>
          <w:b/>
          <w:sz w:val="28"/>
        </w:rPr>
        <w:t xml:space="preserve">“Wedding Decor Service” has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satisfactorily</w:t>
      </w:r>
      <w:r>
        <w:rPr>
          <w:spacing w:val="1"/>
          <w:sz w:val="28"/>
        </w:rPr>
        <w:t xml:space="preserve"> </w:t>
      </w:r>
      <w:r>
        <w:rPr>
          <w:sz w:val="28"/>
        </w:rPr>
        <w:t>prepared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Khush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Bhadrecha(</w:t>
      </w:r>
      <w:proofErr w:type="gramEnd"/>
      <w:r>
        <w:rPr>
          <w:sz w:val="28"/>
        </w:rPr>
        <w:t>21010101013)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guidance in the fulfillment of the course </w:t>
      </w:r>
      <w:r>
        <w:rPr>
          <w:b/>
          <w:sz w:val="28"/>
        </w:rPr>
        <w:t>Software Engineering (2101CS503)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-7"/>
          <w:sz w:val="28"/>
        </w:rPr>
        <w:t xml:space="preserve"> </w:t>
      </w:r>
      <w:r>
        <w:rPr>
          <w:sz w:val="28"/>
        </w:rPr>
        <w:t>during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academic</w:t>
      </w:r>
      <w:r>
        <w:rPr>
          <w:spacing w:val="-1"/>
          <w:sz w:val="28"/>
        </w:rPr>
        <w:t xml:space="preserve"> </w:t>
      </w:r>
      <w:r>
        <w:rPr>
          <w:sz w:val="28"/>
        </w:rPr>
        <w:t>year</w:t>
      </w:r>
      <w:r>
        <w:rPr>
          <w:spacing w:val="-4"/>
          <w:sz w:val="28"/>
        </w:rPr>
        <w:t xml:space="preserve"> </w:t>
      </w:r>
      <w:r>
        <w:rPr>
          <w:sz w:val="28"/>
        </w:rPr>
        <w:t>2023-2024.</w:t>
      </w:r>
    </w:p>
    <w:p w14:paraId="04E4D598" w14:textId="77777777" w:rsidR="003D6501" w:rsidRDefault="003D6501">
      <w:pPr>
        <w:pStyle w:val="BodyText"/>
        <w:rPr>
          <w:sz w:val="20"/>
        </w:rPr>
      </w:pPr>
    </w:p>
    <w:p w14:paraId="59E2E5CF" w14:textId="77777777" w:rsidR="003D6501" w:rsidRDefault="003D6501">
      <w:pPr>
        <w:pStyle w:val="BodyText"/>
        <w:rPr>
          <w:sz w:val="20"/>
        </w:rPr>
      </w:pPr>
    </w:p>
    <w:p w14:paraId="70971BE0" w14:textId="77777777" w:rsidR="003D6501" w:rsidRDefault="003D6501">
      <w:pPr>
        <w:pStyle w:val="BodyText"/>
        <w:rPr>
          <w:sz w:val="20"/>
        </w:rPr>
      </w:pPr>
    </w:p>
    <w:p w14:paraId="70154CDE" w14:textId="77777777" w:rsidR="003D6501" w:rsidRDefault="003D6501">
      <w:pPr>
        <w:pStyle w:val="BodyText"/>
        <w:rPr>
          <w:sz w:val="20"/>
        </w:rPr>
      </w:pPr>
    </w:p>
    <w:p w14:paraId="7C32E172" w14:textId="77777777" w:rsidR="003D6501" w:rsidRDefault="003D6501">
      <w:pPr>
        <w:pStyle w:val="BodyText"/>
        <w:rPr>
          <w:sz w:val="20"/>
        </w:rPr>
      </w:pPr>
    </w:p>
    <w:p w14:paraId="46FFDBE8" w14:textId="77777777" w:rsidR="003D6501" w:rsidRDefault="003D6501">
      <w:pPr>
        <w:pStyle w:val="BodyText"/>
        <w:rPr>
          <w:sz w:val="20"/>
        </w:rPr>
      </w:pPr>
    </w:p>
    <w:p w14:paraId="60A4391B" w14:textId="77777777" w:rsidR="003D6501" w:rsidRDefault="003D6501">
      <w:pPr>
        <w:pStyle w:val="BodyText"/>
        <w:rPr>
          <w:sz w:val="20"/>
        </w:rPr>
      </w:pPr>
    </w:p>
    <w:p w14:paraId="172FBB3F" w14:textId="77777777" w:rsidR="003D6501" w:rsidRDefault="003D6501">
      <w:pPr>
        <w:pStyle w:val="BodyText"/>
        <w:rPr>
          <w:sz w:val="20"/>
        </w:rPr>
      </w:pPr>
    </w:p>
    <w:p w14:paraId="1D2F0BB9" w14:textId="77777777" w:rsidR="003D6501" w:rsidRDefault="003D6501">
      <w:pPr>
        <w:pStyle w:val="BodyText"/>
        <w:rPr>
          <w:sz w:val="20"/>
        </w:rPr>
      </w:pPr>
    </w:p>
    <w:p w14:paraId="30E175A6" w14:textId="77777777" w:rsidR="003D6501" w:rsidRDefault="003D6501">
      <w:pPr>
        <w:pStyle w:val="BodyText"/>
        <w:rPr>
          <w:sz w:val="20"/>
        </w:rPr>
      </w:pPr>
    </w:p>
    <w:p w14:paraId="546B390B" w14:textId="77777777" w:rsidR="003D6501" w:rsidRDefault="003D6501">
      <w:pPr>
        <w:pStyle w:val="BodyText"/>
        <w:rPr>
          <w:sz w:val="20"/>
        </w:rPr>
      </w:pPr>
    </w:p>
    <w:p w14:paraId="30784FBC" w14:textId="77777777" w:rsidR="003D6501" w:rsidRDefault="003D6501">
      <w:pPr>
        <w:pStyle w:val="BodyText"/>
        <w:spacing w:before="3" w:after="1"/>
        <w:rPr>
          <w:sz w:val="12"/>
        </w:rPr>
      </w:pPr>
    </w:p>
    <w:tbl>
      <w:tblPr>
        <w:tblW w:w="0" w:type="auto"/>
        <w:tblInd w:w="12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71"/>
        <w:gridCol w:w="4129"/>
      </w:tblGrid>
      <w:tr w:rsidR="003D6501" w14:paraId="4A4DDA89" w14:textId="77777777">
        <w:trPr>
          <w:trHeight w:val="1053"/>
        </w:trPr>
        <w:tc>
          <w:tcPr>
            <w:tcW w:w="4271" w:type="dxa"/>
          </w:tcPr>
          <w:p w14:paraId="1297B8FD" w14:textId="77777777" w:rsidR="003D6501" w:rsidRDefault="00000000">
            <w:pPr>
              <w:pStyle w:val="TableParagraph"/>
              <w:spacing w:line="311" w:lineRule="exact"/>
              <w:ind w:left="49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Internal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Guide</w:t>
            </w:r>
          </w:p>
          <w:p w14:paraId="61A085A5" w14:textId="77777777" w:rsidR="003D6501" w:rsidRDefault="00000000">
            <w:pPr>
              <w:pStyle w:val="TableParagraph"/>
              <w:spacing w:line="370" w:lineRule="atLeast"/>
              <w:ind w:left="219" w:right="1726" w:hanging="2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Prof. Devangi Kotak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  <w:tc>
          <w:tcPr>
            <w:tcW w:w="4129" w:type="dxa"/>
          </w:tcPr>
          <w:p w14:paraId="6633EC92" w14:textId="77777777" w:rsidR="003D6501" w:rsidRDefault="00000000">
            <w:pPr>
              <w:pStyle w:val="TableParagraph"/>
              <w:spacing w:line="311" w:lineRule="exact"/>
              <w:ind w:left="217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Dean-DIET</w:t>
            </w:r>
          </w:p>
          <w:p w14:paraId="710790E0" w14:textId="77777777" w:rsidR="003D6501" w:rsidRDefault="00000000">
            <w:pPr>
              <w:pStyle w:val="TableParagraph"/>
              <w:spacing w:line="370" w:lineRule="atLeast"/>
              <w:ind w:left="1742" w:right="190" w:firstLine="4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Dr. Gopi Sanghani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9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</w:tr>
    </w:tbl>
    <w:p w14:paraId="27C588AC" w14:textId="77777777" w:rsidR="003D6501" w:rsidRDefault="003D6501">
      <w:pPr>
        <w:spacing w:line="370" w:lineRule="atLeast"/>
        <w:rPr>
          <w:rFonts w:ascii="Times New Roman"/>
          <w:sz w:val="28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6018EC39" w14:textId="77777777" w:rsidR="003D6501" w:rsidRDefault="00000000">
      <w:pPr>
        <w:spacing w:before="92"/>
        <w:ind w:left="2656" w:right="3046"/>
        <w:jc w:val="center"/>
        <w:rPr>
          <w:b/>
          <w:sz w:val="36"/>
        </w:rPr>
      </w:pPr>
      <w:r>
        <w:rPr>
          <w:b/>
          <w:sz w:val="36"/>
        </w:rPr>
        <w:lastRenderedPageBreak/>
        <w:t>ACKNOWLEDGEMENT</w:t>
      </w:r>
    </w:p>
    <w:p w14:paraId="372B3A52" w14:textId="499DD5A9" w:rsidR="003D6501" w:rsidRDefault="00000000">
      <w:pPr>
        <w:spacing w:before="222" w:line="360" w:lineRule="auto"/>
        <w:ind w:left="438" w:right="555"/>
        <w:jc w:val="both"/>
        <w:rPr>
          <w:sz w:val="28"/>
        </w:rPr>
      </w:pPr>
      <w:r>
        <w:rPr>
          <w:sz w:val="28"/>
        </w:rPr>
        <w:t>I wish to express</w:t>
      </w:r>
      <w:r>
        <w:rPr>
          <w:spacing w:val="1"/>
          <w:sz w:val="28"/>
        </w:rPr>
        <w:t xml:space="preserve"> </w:t>
      </w:r>
      <w:r>
        <w:rPr>
          <w:sz w:val="28"/>
        </w:rPr>
        <w:t>my sincere gratitude to my project guide Prof. Devangi Kotak and all</w:t>
      </w:r>
      <w:r>
        <w:rPr>
          <w:spacing w:val="1"/>
          <w:sz w:val="28"/>
        </w:rPr>
        <w:t xml:space="preserve"> </w:t>
      </w:r>
      <w:r>
        <w:rPr>
          <w:sz w:val="28"/>
        </w:rPr>
        <w:t>the faculty members for helping</w:t>
      </w:r>
      <w:r>
        <w:rPr>
          <w:spacing w:val="1"/>
          <w:sz w:val="28"/>
        </w:rPr>
        <w:t xml:space="preserve"> </w:t>
      </w:r>
      <w:r>
        <w:rPr>
          <w:sz w:val="28"/>
        </w:rPr>
        <w:t>me through my project by giving me the necessary</w:t>
      </w:r>
      <w:r>
        <w:rPr>
          <w:spacing w:val="1"/>
          <w:sz w:val="28"/>
        </w:rPr>
        <w:t xml:space="preserve"> </w:t>
      </w:r>
      <w:r>
        <w:rPr>
          <w:sz w:val="28"/>
        </w:rPr>
        <w:t>suggestions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 w:rsidR="00C976D8">
        <w:rPr>
          <w:sz w:val="28"/>
        </w:rPr>
        <w:t>advice</w:t>
      </w:r>
      <w:r>
        <w:rPr>
          <w:spacing w:val="-11"/>
          <w:sz w:val="28"/>
        </w:rPr>
        <w:t xml:space="preserve"> </w:t>
      </w:r>
      <w:r>
        <w:rPr>
          <w:sz w:val="28"/>
        </w:rPr>
        <w:t>along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their</w:t>
      </w:r>
      <w:r>
        <w:rPr>
          <w:spacing w:val="-10"/>
          <w:sz w:val="28"/>
        </w:rPr>
        <w:t xml:space="preserve"> </w:t>
      </w:r>
      <w:r>
        <w:rPr>
          <w:sz w:val="28"/>
        </w:rPr>
        <w:t>valuable</w:t>
      </w:r>
      <w:r>
        <w:rPr>
          <w:spacing w:val="-13"/>
          <w:sz w:val="28"/>
        </w:rPr>
        <w:t xml:space="preserve"> </w:t>
      </w:r>
      <w:r>
        <w:rPr>
          <w:sz w:val="28"/>
        </w:rPr>
        <w:t>co-ordination</w:t>
      </w:r>
      <w:r>
        <w:rPr>
          <w:spacing w:val="-13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completing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14"/>
          <w:sz w:val="28"/>
        </w:rPr>
        <w:t xml:space="preserve"> </w:t>
      </w:r>
      <w:r>
        <w:rPr>
          <w:sz w:val="28"/>
        </w:rPr>
        <w:t>work.</w:t>
      </w:r>
    </w:p>
    <w:p w14:paraId="1069400C" w14:textId="77777777" w:rsidR="003D6501" w:rsidRDefault="003D6501">
      <w:pPr>
        <w:pStyle w:val="BodyText"/>
        <w:spacing w:before="11"/>
        <w:rPr>
          <w:sz w:val="41"/>
        </w:rPr>
      </w:pPr>
    </w:p>
    <w:p w14:paraId="30CAC12F" w14:textId="17E38B54" w:rsidR="003D6501" w:rsidRDefault="00000000">
      <w:pPr>
        <w:spacing w:line="360" w:lineRule="auto"/>
        <w:ind w:left="438" w:right="553"/>
        <w:jc w:val="both"/>
        <w:rPr>
          <w:sz w:val="28"/>
        </w:rPr>
      </w:pPr>
      <w:r>
        <w:rPr>
          <w:sz w:val="28"/>
        </w:rPr>
        <w:t>I also thank my parents, friends and all the members of the family for their precious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support and encouragement which they </w:t>
      </w:r>
      <w:proofErr w:type="gramStart"/>
      <w:r>
        <w:rPr>
          <w:sz w:val="28"/>
        </w:rPr>
        <w:t>had provided</w:t>
      </w:r>
      <w:proofErr w:type="gramEnd"/>
      <w:r>
        <w:rPr>
          <w:sz w:val="28"/>
        </w:rPr>
        <w:t xml:space="preserve"> in completion of my work. In</w:t>
      </w:r>
      <w:r>
        <w:rPr>
          <w:spacing w:val="1"/>
          <w:sz w:val="28"/>
        </w:rPr>
        <w:t xml:space="preserve"> </w:t>
      </w:r>
      <w:r>
        <w:rPr>
          <w:sz w:val="28"/>
        </w:rPr>
        <w:t>addition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that,</w:t>
      </w:r>
      <w:r>
        <w:rPr>
          <w:spacing w:val="-12"/>
          <w:sz w:val="28"/>
        </w:rPr>
        <w:t xml:space="preserve"> </w:t>
      </w:r>
      <w:r>
        <w:rPr>
          <w:sz w:val="28"/>
        </w:rPr>
        <w:t>I</w:t>
      </w:r>
      <w:r>
        <w:rPr>
          <w:spacing w:val="-10"/>
          <w:sz w:val="28"/>
        </w:rPr>
        <w:t xml:space="preserve"> </w:t>
      </w:r>
      <w:r>
        <w:rPr>
          <w:sz w:val="28"/>
        </w:rPr>
        <w:t>would</w:t>
      </w:r>
      <w:r>
        <w:rPr>
          <w:spacing w:val="-10"/>
          <w:sz w:val="28"/>
        </w:rPr>
        <w:t xml:space="preserve"> </w:t>
      </w:r>
      <w:r>
        <w:rPr>
          <w:sz w:val="28"/>
        </w:rPr>
        <w:t>also</w:t>
      </w:r>
      <w:r>
        <w:rPr>
          <w:spacing w:val="-11"/>
          <w:sz w:val="28"/>
        </w:rPr>
        <w:t xml:space="preserve"> </w:t>
      </w:r>
      <w:r>
        <w:rPr>
          <w:sz w:val="28"/>
        </w:rPr>
        <w:t>like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mention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Darshan</w:t>
      </w:r>
      <w:r>
        <w:rPr>
          <w:spacing w:val="-11"/>
          <w:sz w:val="28"/>
        </w:rPr>
        <w:t xml:space="preserve"> </w:t>
      </w:r>
      <w:r>
        <w:rPr>
          <w:sz w:val="28"/>
        </w:rPr>
        <w:t>University</w:t>
      </w:r>
      <w:r>
        <w:rPr>
          <w:spacing w:val="-7"/>
          <w:sz w:val="28"/>
        </w:rPr>
        <w:t xml:space="preserve"> </w:t>
      </w:r>
      <w:r>
        <w:rPr>
          <w:sz w:val="28"/>
        </w:rPr>
        <w:t>personals</w:t>
      </w:r>
      <w:r>
        <w:rPr>
          <w:spacing w:val="-13"/>
          <w:sz w:val="28"/>
        </w:rPr>
        <w:t xml:space="preserve"> </w:t>
      </w:r>
      <w:r>
        <w:rPr>
          <w:sz w:val="28"/>
        </w:rPr>
        <w:t>who</w:t>
      </w:r>
      <w:r>
        <w:rPr>
          <w:spacing w:val="-10"/>
          <w:sz w:val="28"/>
        </w:rPr>
        <w:t xml:space="preserve"> </w:t>
      </w:r>
      <w:r>
        <w:rPr>
          <w:sz w:val="28"/>
        </w:rPr>
        <w:t>gave</w:t>
      </w:r>
      <w:r>
        <w:rPr>
          <w:spacing w:val="-61"/>
          <w:sz w:val="28"/>
        </w:rPr>
        <w:t xml:space="preserve"> </w:t>
      </w:r>
      <w:r>
        <w:rPr>
          <w:spacing w:val="-1"/>
          <w:sz w:val="28"/>
        </w:rPr>
        <w:t>me</w:t>
      </w:r>
      <w:r>
        <w:rPr>
          <w:spacing w:val="-14"/>
          <w:sz w:val="28"/>
        </w:rPr>
        <w:t xml:space="preserve"> </w:t>
      </w:r>
      <w:r w:rsidR="00C976D8">
        <w:rPr>
          <w:spacing w:val="-1"/>
          <w:sz w:val="28"/>
        </w:rPr>
        <w:t>permission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use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experience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valuable</w:t>
      </w:r>
      <w:r>
        <w:rPr>
          <w:spacing w:val="-11"/>
          <w:sz w:val="28"/>
        </w:rPr>
        <w:t xml:space="preserve"> </w:t>
      </w:r>
      <w:r>
        <w:rPr>
          <w:sz w:val="28"/>
        </w:rPr>
        <w:t>resources</w:t>
      </w:r>
      <w:r>
        <w:rPr>
          <w:spacing w:val="-16"/>
          <w:sz w:val="28"/>
        </w:rPr>
        <w:t xml:space="preserve"> </w:t>
      </w:r>
      <w:r>
        <w:rPr>
          <w:sz w:val="28"/>
        </w:rPr>
        <w:t>required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9"/>
          <w:sz w:val="28"/>
        </w:rPr>
        <w:t xml:space="preserve"> </w:t>
      </w:r>
      <w:r>
        <w:rPr>
          <w:sz w:val="28"/>
        </w:rPr>
        <w:t>project</w:t>
      </w:r>
      <w:r>
        <w:rPr>
          <w:spacing w:val="-61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University</w:t>
      </w:r>
      <w:r>
        <w:rPr>
          <w:spacing w:val="-2"/>
          <w:sz w:val="28"/>
        </w:rPr>
        <w:t xml:space="preserve"> </w:t>
      </w:r>
      <w:r>
        <w:rPr>
          <w:sz w:val="28"/>
        </w:rPr>
        <w:t>premises.</w:t>
      </w:r>
    </w:p>
    <w:p w14:paraId="6D620415" w14:textId="77777777" w:rsidR="003D6501" w:rsidRDefault="003D6501">
      <w:pPr>
        <w:pStyle w:val="BodyText"/>
        <w:rPr>
          <w:sz w:val="28"/>
        </w:rPr>
      </w:pPr>
    </w:p>
    <w:p w14:paraId="64439BED" w14:textId="77777777" w:rsidR="003D6501" w:rsidRDefault="00000000">
      <w:pPr>
        <w:spacing w:before="175"/>
        <w:ind w:left="438"/>
        <w:rPr>
          <w:sz w:val="28"/>
        </w:rPr>
      </w:pPr>
      <w:r>
        <w:rPr>
          <w:sz w:val="28"/>
        </w:rPr>
        <w:t>Thus,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6"/>
          <w:sz w:val="28"/>
        </w:rPr>
        <w:t xml:space="preserve"> </w:t>
      </w:r>
      <w:r>
        <w:rPr>
          <w:sz w:val="28"/>
        </w:rPr>
        <w:t>conclusion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above</w:t>
      </w:r>
      <w:r>
        <w:rPr>
          <w:spacing w:val="4"/>
          <w:sz w:val="28"/>
        </w:rPr>
        <w:t xml:space="preserve"> </w:t>
      </w:r>
      <w:r>
        <w:rPr>
          <w:sz w:val="28"/>
        </w:rPr>
        <w:t>said,</w:t>
      </w:r>
      <w:r>
        <w:rPr>
          <w:spacing w:val="5"/>
          <w:sz w:val="28"/>
        </w:rPr>
        <w:t xml:space="preserve"> </w:t>
      </w:r>
      <w:r>
        <w:rPr>
          <w:sz w:val="28"/>
        </w:rPr>
        <w:t>I</w:t>
      </w:r>
      <w:r>
        <w:rPr>
          <w:spacing w:val="5"/>
          <w:sz w:val="28"/>
        </w:rPr>
        <w:t xml:space="preserve"> </w:t>
      </w:r>
      <w:r>
        <w:rPr>
          <w:sz w:val="28"/>
        </w:rPr>
        <w:t>once</w:t>
      </w:r>
      <w:r>
        <w:rPr>
          <w:spacing w:val="5"/>
          <w:sz w:val="28"/>
        </w:rPr>
        <w:t xml:space="preserve"> </w:t>
      </w:r>
      <w:r>
        <w:rPr>
          <w:sz w:val="28"/>
        </w:rPr>
        <w:t>again</w:t>
      </w:r>
      <w:r>
        <w:rPr>
          <w:spacing w:val="6"/>
          <w:sz w:val="28"/>
        </w:rPr>
        <w:t xml:space="preserve"> </w:t>
      </w:r>
      <w:r>
        <w:rPr>
          <w:sz w:val="28"/>
        </w:rPr>
        <w:t>thank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faculties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members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</w:p>
    <w:p w14:paraId="10C1CE82" w14:textId="77777777" w:rsidR="003D6501" w:rsidRDefault="00000000">
      <w:pPr>
        <w:spacing w:before="169"/>
        <w:ind w:left="438"/>
        <w:rPr>
          <w:sz w:val="28"/>
        </w:rPr>
      </w:pPr>
      <w:r>
        <w:rPr>
          <w:b/>
          <w:sz w:val="28"/>
        </w:rPr>
        <w:t>Darshan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University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for their</w:t>
      </w:r>
      <w:r>
        <w:rPr>
          <w:spacing w:val="-8"/>
          <w:sz w:val="28"/>
        </w:rPr>
        <w:t xml:space="preserve"> </w:t>
      </w:r>
      <w:r>
        <w:rPr>
          <w:sz w:val="28"/>
        </w:rPr>
        <w:t>valuable</w:t>
      </w:r>
      <w:r>
        <w:rPr>
          <w:spacing w:val="-2"/>
          <w:sz w:val="28"/>
        </w:rPr>
        <w:t xml:space="preserve"> </w:t>
      </w:r>
      <w:r>
        <w:rPr>
          <w:sz w:val="28"/>
        </w:rPr>
        <w:t>support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completion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project.</w:t>
      </w:r>
    </w:p>
    <w:p w14:paraId="761C0AEB" w14:textId="77777777" w:rsidR="003D6501" w:rsidRDefault="003D6501">
      <w:pPr>
        <w:pStyle w:val="BodyText"/>
        <w:rPr>
          <w:sz w:val="28"/>
        </w:rPr>
      </w:pPr>
    </w:p>
    <w:p w14:paraId="2CDBD454" w14:textId="77777777" w:rsidR="003D6501" w:rsidRDefault="003D6501">
      <w:pPr>
        <w:pStyle w:val="BodyText"/>
        <w:rPr>
          <w:sz w:val="28"/>
        </w:rPr>
      </w:pPr>
    </w:p>
    <w:p w14:paraId="086D7735" w14:textId="77777777" w:rsidR="003D6501" w:rsidRDefault="003D6501">
      <w:pPr>
        <w:pStyle w:val="BodyText"/>
        <w:rPr>
          <w:sz w:val="28"/>
        </w:rPr>
      </w:pPr>
    </w:p>
    <w:p w14:paraId="6A82D3D0" w14:textId="77777777" w:rsidR="003D6501" w:rsidRDefault="003D6501">
      <w:pPr>
        <w:pStyle w:val="BodyText"/>
        <w:rPr>
          <w:sz w:val="28"/>
        </w:rPr>
      </w:pPr>
    </w:p>
    <w:p w14:paraId="3804CF2B" w14:textId="77777777" w:rsidR="003D6501" w:rsidRDefault="00000000">
      <w:pPr>
        <w:spacing w:before="195"/>
        <w:ind w:left="438"/>
        <w:rPr>
          <w:sz w:val="28"/>
        </w:rPr>
      </w:pPr>
      <w:r>
        <w:rPr>
          <w:spacing w:val="-4"/>
          <w:sz w:val="28"/>
        </w:rPr>
        <w:t>Thanking</w:t>
      </w:r>
      <w:r>
        <w:rPr>
          <w:spacing w:val="-18"/>
          <w:sz w:val="28"/>
        </w:rPr>
        <w:t xml:space="preserve"> </w:t>
      </w:r>
      <w:r>
        <w:rPr>
          <w:spacing w:val="-3"/>
          <w:sz w:val="28"/>
        </w:rPr>
        <w:t>You</w:t>
      </w:r>
    </w:p>
    <w:p w14:paraId="2B8C8116" w14:textId="77777777" w:rsidR="003D6501" w:rsidRDefault="00000000">
      <w:pPr>
        <w:spacing w:before="162"/>
        <w:ind w:left="438"/>
        <w:rPr>
          <w:b/>
          <w:sz w:val="28"/>
        </w:rPr>
      </w:pPr>
      <w:r>
        <w:rPr>
          <w:b/>
          <w:sz w:val="28"/>
        </w:rPr>
        <w:t>Khush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Bhadrecha</w:t>
      </w:r>
    </w:p>
    <w:p w14:paraId="4840E203" w14:textId="77777777" w:rsidR="003D6501" w:rsidRDefault="003D6501">
      <w:pPr>
        <w:rPr>
          <w:sz w:val="28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7C2B6FB1" w14:textId="77777777" w:rsidR="003D6501" w:rsidRDefault="00000000">
      <w:pPr>
        <w:spacing w:before="92"/>
        <w:ind w:left="2656" w:right="3046"/>
        <w:jc w:val="center"/>
        <w:rPr>
          <w:b/>
          <w:sz w:val="36"/>
        </w:rPr>
      </w:pPr>
      <w:r>
        <w:rPr>
          <w:b/>
          <w:sz w:val="36"/>
        </w:rPr>
        <w:lastRenderedPageBreak/>
        <w:t>ABSTRACT</w:t>
      </w:r>
    </w:p>
    <w:p w14:paraId="2968DB01" w14:textId="77777777" w:rsidR="003D6501" w:rsidRDefault="00000000">
      <w:pPr>
        <w:spacing w:before="222" w:line="360" w:lineRule="auto"/>
        <w:ind w:left="438" w:right="829"/>
        <w:jc w:val="both"/>
        <w:rPr>
          <w:sz w:val="28"/>
        </w:rPr>
      </w:pPr>
      <w:r>
        <w:rPr>
          <w:sz w:val="28"/>
        </w:rPr>
        <w:t>The Wedding Decor Company Web Application is a sophisticated platform designed</w:t>
      </w:r>
      <w:r>
        <w:rPr>
          <w:spacing w:val="1"/>
          <w:sz w:val="28"/>
        </w:rPr>
        <w:t xml:space="preserve"> </w:t>
      </w:r>
      <w:r>
        <w:rPr>
          <w:sz w:val="28"/>
        </w:rPr>
        <w:t>to revolutionize wedding decor planning. It caters to both engaged couples and</w:t>
      </w:r>
      <w:r>
        <w:rPr>
          <w:spacing w:val="1"/>
          <w:sz w:val="28"/>
        </w:rPr>
        <w:t xml:space="preserve"> </w:t>
      </w:r>
      <w:r>
        <w:rPr>
          <w:sz w:val="28"/>
        </w:rPr>
        <w:t>wedding decor businesses, offering a diverse array of themes and decor elements.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effortlessly</w:t>
      </w:r>
      <w:r>
        <w:rPr>
          <w:spacing w:val="1"/>
          <w:sz w:val="28"/>
        </w:rPr>
        <w:t xml:space="preserve"> </w:t>
      </w:r>
      <w:r>
        <w:rPr>
          <w:sz w:val="28"/>
        </w:rPr>
        <w:t>customize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visualize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ideal</w:t>
      </w:r>
      <w:r>
        <w:rPr>
          <w:spacing w:val="1"/>
          <w:sz w:val="28"/>
        </w:rPr>
        <w:t xml:space="preserve"> </w:t>
      </w:r>
      <w:r>
        <w:rPr>
          <w:sz w:val="28"/>
        </w:rPr>
        <w:t>wedding</w:t>
      </w:r>
      <w:r>
        <w:rPr>
          <w:spacing w:val="1"/>
          <w:sz w:val="28"/>
        </w:rPr>
        <w:t xml:space="preserve"> </w:t>
      </w:r>
      <w:r>
        <w:rPr>
          <w:sz w:val="28"/>
        </w:rPr>
        <w:t>decor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1"/>
          <w:sz w:val="28"/>
        </w:rPr>
        <w:t xml:space="preserve"> </w:t>
      </w:r>
      <w:r>
        <w:rPr>
          <w:sz w:val="28"/>
        </w:rPr>
        <w:t>businesses</w:t>
      </w:r>
      <w:r>
        <w:rPr>
          <w:spacing w:val="1"/>
          <w:sz w:val="28"/>
        </w:rPr>
        <w:t xml:space="preserve"> </w:t>
      </w:r>
      <w:r>
        <w:rPr>
          <w:sz w:val="28"/>
        </w:rPr>
        <w:t>benefit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streamlined</w:t>
      </w:r>
      <w:r>
        <w:rPr>
          <w:spacing w:val="1"/>
          <w:sz w:val="28"/>
        </w:rPr>
        <w:t xml:space="preserve"> </w:t>
      </w:r>
      <w:r>
        <w:rPr>
          <w:sz w:val="28"/>
        </w:rPr>
        <w:t>inventory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efficient</w:t>
      </w:r>
      <w:r>
        <w:rPr>
          <w:spacing w:val="1"/>
          <w:sz w:val="28"/>
        </w:rPr>
        <w:t xml:space="preserve"> </w:t>
      </w:r>
      <w:r>
        <w:rPr>
          <w:sz w:val="28"/>
        </w:rPr>
        <w:t>order</w:t>
      </w:r>
      <w:r>
        <w:rPr>
          <w:spacing w:val="1"/>
          <w:sz w:val="28"/>
        </w:rPr>
        <w:t xml:space="preserve"> </w:t>
      </w:r>
      <w:r>
        <w:rPr>
          <w:sz w:val="28"/>
        </w:rPr>
        <w:t>processing.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top</w:t>
      </w:r>
      <w:r>
        <w:rPr>
          <w:spacing w:val="1"/>
          <w:sz w:val="28"/>
        </w:rPr>
        <w:t xml:space="preserve"> </w:t>
      </w:r>
      <w:r>
        <w:rPr>
          <w:sz w:val="28"/>
        </w:rPr>
        <w:t>priority,</w:t>
      </w:r>
      <w:r>
        <w:rPr>
          <w:spacing w:val="1"/>
          <w:sz w:val="28"/>
        </w:rPr>
        <w:t xml:space="preserve"> </w:t>
      </w:r>
      <w:r>
        <w:rPr>
          <w:sz w:val="28"/>
        </w:rPr>
        <w:t>ensuring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protection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sensitive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information. The platform is optimized for performance, guaranteeing a seamless</w:t>
      </w:r>
      <w:r>
        <w:rPr>
          <w:spacing w:val="1"/>
          <w:sz w:val="28"/>
        </w:rPr>
        <w:t xml:space="preserve"> </w:t>
      </w:r>
      <w:r>
        <w:rPr>
          <w:sz w:val="28"/>
        </w:rPr>
        <w:t>user experience. This application marks a pivotal shift in the wedding decor industry,</w:t>
      </w:r>
      <w:r>
        <w:rPr>
          <w:spacing w:val="-61"/>
          <w:sz w:val="28"/>
        </w:rPr>
        <w:t xml:space="preserve"> </w:t>
      </w:r>
      <w:r>
        <w:rPr>
          <w:sz w:val="28"/>
        </w:rPr>
        <w:t>creating a digital ecosystem that seamlessly connects couples' dreams with decor</w:t>
      </w:r>
      <w:r>
        <w:rPr>
          <w:spacing w:val="1"/>
          <w:sz w:val="28"/>
        </w:rPr>
        <w:t xml:space="preserve"> </w:t>
      </w:r>
      <w:r>
        <w:rPr>
          <w:sz w:val="28"/>
        </w:rPr>
        <w:t>professionals'</w:t>
      </w:r>
      <w:r>
        <w:rPr>
          <w:spacing w:val="-2"/>
          <w:sz w:val="28"/>
        </w:rPr>
        <w:t xml:space="preserve"> </w:t>
      </w:r>
      <w:r>
        <w:rPr>
          <w:sz w:val="28"/>
        </w:rPr>
        <w:t>expertise.</w:t>
      </w:r>
    </w:p>
    <w:p w14:paraId="36A67906" w14:textId="77777777" w:rsidR="003D6501" w:rsidRDefault="003D6501">
      <w:pPr>
        <w:spacing w:line="360" w:lineRule="auto"/>
        <w:jc w:val="both"/>
        <w:rPr>
          <w:sz w:val="28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2B7DB5D8" w14:textId="77777777" w:rsidR="003D6501" w:rsidRDefault="00000000">
      <w:pPr>
        <w:spacing w:before="92"/>
        <w:ind w:left="438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lastRenderedPageBreak/>
        <w:t>Table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of</w:t>
      </w:r>
      <w:r>
        <w:rPr>
          <w:rFonts w:ascii="Cambria"/>
          <w:b/>
          <w:spacing w:val="-3"/>
          <w:sz w:val="32"/>
        </w:rPr>
        <w:t xml:space="preserve"> </w:t>
      </w:r>
      <w:r>
        <w:rPr>
          <w:rFonts w:ascii="Cambria"/>
          <w:b/>
          <w:sz w:val="32"/>
        </w:rPr>
        <w:t>Contents</w:t>
      </w:r>
    </w:p>
    <w:p w14:paraId="10B5F112" w14:textId="77777777" w:rsidR="003D6501" w:rsidRDefault="003D6501">
      <w:pPr>
        <w:rPr>
          <w:rFonts w:ascii="Cambria"/>
          <w:sz w:val="32"/>
        </w:rPr>
        <w:sectPr w:rsidR="003D6501">
          <w:pgSz w:w="11910" w:h="16840"/>
          <w:pgMar w:top="1340" w:right="20" w:bottom="1435" w:left="980" w:header="751" w:footer="726" w:gutter="0"/>
          <w:cols w:space="720"/>
        </w:sectPr>
      </w:pPr>
    </w:p>
    <w:sdt>
      <w:sdtPr>
        <w:id w:val="1"/>
        <w:docPartObj>
          <w:docPartGallery w:val="Table of Contents"/>
          <w:docPartUnique/>
        </w:docPartObj>
      </w:sdtPr>
      <w:sdtContent>
        <w:p w14:paraId="2EEDEB99" w14:textId="77777777" w:rsidR="003D6501" w:rsidRDefault="00000000">
          <w:pPr>
            <w:pStyle w:val="TOC1"/>
            <w:tabs>
              <w:tab w:val="right" w:leader="dot" w:pos="10067"/>
            </w:tabs>
            <w:spacing w:before="29"/>
            <w:ind w:left="438" w:firstLine="0"/>
          </w:pPr>
          <w:hyperlink w:anchor="_bookmark0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 Figures</w:t>
            </w:r>
            <w:r>
              <w:tab/>
              <w:t>I</w:t>
            </w:r>
          </w:hyperlink>
        </w:p>
        <w:p w14:paraId="78741EED" w14:textId="77777777" w:rsidR="003D6501" w:rsidRDefault="00000000">
          <w:pPr>
            <w:pStyle w:val="TOC1"/>
            <w:tabs>
              <w:tab w:val="right" w:leader="dot" w:pos="10066"/>
            </w:tabs>
            <w:spacing w:before="99"/>
            <w:ind w:left="438" w:firstLine="0"/>
          </w:pPr>
          <w:hyperlink w:anchor="_bookmark1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 Tables</w:t>
            </w:r>
            <w:r>
              <w:tab/>
              <w:t>II</w:t>
            </w:r>
          </w:hyperlink>
        </w:p>
        <w:p w14:paraId="19D35BD7" w14:textId="77777777" w:rsidR="003D6501" w:rsidRDefault="00000000">
          <w:pPr>
            <w:pStyle w:val="TOC1"/>
            <w:numPr>
              <w:ilvl w:val="0"/>
              <w:numId w:val="1"/>
            </w:numPr>
            <w:tabs>
              <w:tab w:val="left" w:pos="877"/>
              <w:tab w:val="left" w:pos="879"/>
              <w:tab w:val="right" w:leader="dot" w:pos="10068"/>
            </w:tabs>
            <w:ind w:hanging="441"/>
          </w:pPr>
          <w:hyperlink w:anchor="_bookmark2" w:history="1">
            <w:r>
              <w:t>Introduction</w:t>
            </w:r>
            <w:r>
              <w:tab/>
              <w:t>1</w:t>
            </w:r>
          </w:hyperlink>
        </w:p>
        <w:p w14:paraId="5C7716C1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8"/>
            </w:tabs>
            <w:spacing w:before="98"/>
            <w:ind w:hanging="661"/>
          </w:pPr>
          <w:hyperlink w:anchor="_bookmark3" w:history="1">
            <w:r>
              <w:t>Product</w:t>
            </w:r>
            <w:r>
              <w:rPr>
                <w:spacing w:val="-1"/>
              </w:rPr>
              <w:t xml:space="preserve"> </w:t>
            </w:r>
            <w:r>
              <w:t>perspective</w:t>
            </w:r>
            <w:r>
              <w:tab/>
              <w:t>1</w:t>
            </w:r>
          </w:hyperlink>
        </w:p>
        <w:p w14:paraId="5FB0C72C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4" w:history="1">
            <w:r>
              <w:t>Product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tab/>
              <w:t>1</w:t>
            </w:r>
          </w:hyperlink>
        </w:p>
        <w:p w14:paraId="1BD5D3C1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5" w:history="1">
            <w:r>
              <w:t>There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three different</w:t>
            </w:r>
            <w:r>
              <w:rPr>
                <w:spacing w:val="-1"/>
              </w:rPr>
              <w:t xml:space="preserve"> </w:t>
            </w:r>
            <w:r>
              <w:t>users who</w:t>
            </w:r>
            <w:r>
              <w:rPr>
                <w:spacing w:val="-1"/>
              </w:rPr>
              <w:t xml:space="preserve"> </w:t>
            </w:r>
            <w:r>
              <w:t>will be using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product:</w:t>
            </w:r>
            <w:r>
              <w:tab/>
              <w:t>1</w:t>
            </w:r>
          </w:hyperlink>
        </w:p>
        <w:p w14:paraId="752954BF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6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rPr>
                <w:spacing w:val="-2"/>
              </w:rPr>
              <w:t xml:space="preserve"> </w:t>
            </w:r>
            <w:r>
              <w:t>that are</w:t>
            </w:r>
            <w:r>
              <w:rPr>
                <w:spacing w:val="1"/>
              </w:rPr>
              <w:t xml:space="preserve"> </w:t>
            </w:r>
            <w:r>
              <w:t>required 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admin are:</w:t>
            </w:r>
            <w:r>
              <w:tab/>
              <w:t>1</w:t>
            </w:r>
          </w:hyperlink>
        </w:p>
        <w:p w14:paraId="4DA52816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7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rPr>
                <w:spacing w:val="-2"/>
              </w:rPr>
              <w:t xml:space="preserve"> </w:t>
            </w:r>
            <w:r>
              <w:t>that are</w:t>
            </w:r>
            <w:r>
              <w:rPr>
                <w:spacing w:val="1"/>
              </w:rPr>
              <w:t xml:space="preserve"> </w:t>
            </w:r>
            <w:r>
              <w:t>required 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tab/>
              <w:t>1</w:t>
            </w:r>
          </w:hyperlink>
        </w:p>
        <w:p w14:paraId="53FFA1D7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8" w:history="1">
            <w:r>
              <w:t>Functional Requirement</w:t>
            </w:r>
            <w:r>
              <w:tab/>
              <w:t>1</w:t>
            </w:r>
          </w:hyperlink>
        </w:p>
        <w:p w14:paraId="10F0AABF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9" w:history="1">
            <w:r>
              <w:t>Admin</w:t>
            </w:r>
            <w:r>
              <w:tab/>
              <w:t>1</w:t>
            </w:r>
          </w:hyperlink>
        </w:p>
        <w:p w14:paraId="7BD31B9A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>
              <w:t>Customer</w:t>
            </w:r>
            <w:r>
              <w:tab/>
              <w:t>1</w:t>
            </w:r>
          </w:hyperlink>
        </w:p>
        <w:p w14:paraId="6CD6E851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11" w:history="1">
            <w:r>
              <w:t>Non-Functional</w:t>
            </w:r>
            <w:r>
              <w:rPr>
                <w:spacing w:val="-1"/>
              </w:rPr>
              <w:t xml:space="preserve"> </w:t>
            </w:r>
            <w:r>
              <w:t>Requirement</w:t>
            </w:r>
            <w:r>
              <w:tab/>
              <w:t>2</w:t>
            </w:r>
          </w:hyperlink>
        </w:p>
        <w:p w14:paraId="0B9B518E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2" w:history="1">
            <w:r>
              <w:t>Usability</w:t>
            </w:r>
            <w:r>
              <w:tab/>
              <w:t>2</w:t>
            </w:r>
          </w:hyperlink>
        </w:p>
        <w:p w14:paraId="60947E3D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13" w:history="1">
            <w:r>
              <w:t>Accuracy</w:t>
            </w:r>
            <w:r>
              <w:tab/>
              <w:t>2</w:t>
            </w:r>
          </w:hyperlink>
        </w:p>
        <w:p w14:paraId="3BBBD934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14" w:history="1">
            <w:r>
              <w:t>Availability</w:t>
            </w:r>
            <w:r>
              <w:tab/>
              <w:t>2</w:t>
            </w:r>
          </w:hyperlink>
        </w:p>
        <w:p w14:paraId="30888113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5" w:history="1">
            <w:r>
              <w:t>Maintainability</w:t>
            </w:r>
            <w:r>
              <w:tab/>
              <w:t>2</w:t>
            </w:r>
          </w:hyperlink>
        </w:p>
        <w:p w14:paraId="7FCC7FEE" w14:textId="77777777" w:rsidR="003D6501" w:rsidRDefault="00000000">
          <w:pPr>
            <w:pStyle w:val="TOC1"/>
            <w:numPr>
              <w:ilvl w:val="0"/>
              <w:numId w:val="1"/>
            </w:numPr>
            <w:tabs>
              <w:tab w:val="left" w:pos="877"/>
              <w:tab w:val="left" w:pos="879"/>
              <w:tab w:val="right" w:leader="dot" w:pos="10068"/>
            </w:tabs>
            <w:ind w:hanging="441"/>
          </w:pPr>
          <w:hyperlink w:anchor="_bookmark16" w:history="1">
            <w:r>
              <w:t>Design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Implementation</w:t>
            </w:r>
            <w:r>
              <w:rPr>
                <w:spacing w:val="-1"/>
              </w:rPr>
              <w:t xml:space="preserve"> </w:t>
            </w:r>
            <w:r>
              <w:t>Constraints</w:t>
            </w:r>
            <w:r>
              <w:tab/>
              <w:t>3</w:t>
            </w:r>
          </w:hyperlink>
        </w:p>
        <w:p w14:paraId="6354B8FB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8"/>
            </w:tabs>
            <w:spacing w:before="98"/>
            <w:ind w:hanging="661"/>
          </w:pPr>
          <w:hyperlink w:anchor="_bookmark17" w:history="1">
            <w:r>
              <w:t>Use case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tab/>
              <w:t>3</w:t>
            </w:r>
          </w:hyperlink>
        </w:p>
        <w:p w14:paraId="44496833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19" w:history="1">
            <w:r>
              <w:t>Activity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Swimlane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tab/>
              <w:t>4</w:t>
            </w:r>
          </w:hyperlink>
        </w:p>
        <w:p w14:paraId="4F2F3F66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22" w:history="1">
            <w:r>
              <w:t>Sequence diagram</w:t>
            </w:r>
            <w:r>
              <w:tab/>
              <w:t>5</w:t>
            </w:r>
          </w:hyperlink>
        </w:p>
        <w:p w14:paraId="62A001D9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24" w:history="1">
            <w:r>
              <w:t>State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6</w:t>
            </w:r>
          </w:hyperlink>
        </w:p>
        <w:p w14:paraId="2F73BAD9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27" w:history="1">
            <w:r>
              <w:t>Class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7</w:t>
            </w:r>
          </w:hyperlink>
        </w:p>
        <w:p w14:paraId="05D3E895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29" w:history="1">
            <w:r>
              <w:t>Data flow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tab/>
              <w:t>8</w:t>
            </w:r>
          </w:hyperlink>
        </w:p>
        <w:p w14:paraId="2D8E5620" w14:textId="2A11F7D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30" w:history="1">
            <w:r>
              <w:t>Context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rPr>
                <w:spacing w:val="1"/>
              </w:rPr>
              <w:t xml:space="preserve"> </w:t>
            </w:r>
            <w:r>
              <w:t>(</w:t>
            </w:r>
            <w:r w:rsidR="00C976D8">
              <w:t>level 0</w:t>
            </w:r>
            <w:r>
              <w:t>)</w:t>
            </w:r>
            <w:r>
              <w:tab/>
              <w:t>8</w:t>
            </w:r>
          </w:hyperlink>
        </w:p>
        <w:p w14:paraId="488AD3BB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32" w:history="1">
            <w:r>
              <w:t>DFD</w:t>
            </w:r>
            <w:r>
              <w:rPr>
                <w:spacing w:val="-2"/>
              </w:rPr>
              <w:t xml:space="preserve"> </w:t>
            </w:r>
            <w:r>
              <w:t>Level-1</w:t>
            </w:r>
            <w:r>
              <w:tab/>
              <w:t>9</w:t>
            </w:r>
          </w:hyperlink>
        </w:p>
        <w:p w14:paraId="10E97910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9"/>
            </w:tabs>
          </w:pPr>
          <w:hyperlink w:anchor="_bookmark34" w:history="1">
            <w:r>
              <w:t>DFD</w:t>
            </w:r>
            <w:r>
              <w:rPr>
                <w:spacing w:val="-2"/>
              </w:rPr>
              <w:t xml:space="preserve"> </w:t>
            </w:r>
            <w:r>
              <w:t>Level-2</w:t>
            </w:r>
            <w:r>
              <w:tab/>
              <w:t>10</w:t>
            </w:r>
          </w:hyperlink>
        </w:p>
        <w:p w14:paraId="67D62344" w14:textId="77777777" w:rsidR="003D6501" w:rsidRDefault="00000000">
          <w:pPr>
            <w:pStyle w:val="TOC1"/>
            <w:numPr>
              <w:ilvl w:val="0"/>
              <w:numId w:val="1"/>
            </w:numPr>
            <w:tabs>
              <w:tab w:val="left" w:pos="877"/>
              <w:tab w:val="left" w:pos="879"/>
              <w:tab w:val="right" w:leader="dot" w:pos="10069"/>
            </w:tabs>
            <w:spacing w:before="98"/>
            <w:ind w:hanging="441"/>
          </w:pPr>
          <w:hyperlink w:anchor="_bookmark36" w:history="1">
            <w:r>
              <w:t>External</w:t>
            </w:r>
            <w:r>
              <w:rPr>
                <w:spacing w:val="-1"/>
              </w:rPr>
              <w:t xml:space="preserve"> </w:t>
            </w:r>
            <w:r>
              <w:t>interface</w:t>
            </w:r>
            <w:r>
              <w:rPr>
                <w:spacing w:val="1"/>
              </w:rPr>
              <w:t xml:space="preserve"> </w:t>
            </w:r>
            <w:r>
              <w:t>requirement</w:t>
            </w:r>
            <w:r>
              <w:rPr>
                <w:spacing w:val="-2"/>
              </w:rPr>
              <w:t xml:space="preserve"> </w:t>
            </w:r>
            <w:r>
              <w:t>(Screens)</w:t>
            </w:r>
            <w:r>
              <w:tab/>
              <w:t>11</w:t>
            </w:r>
          </w:hyperlink>
        </w:p>
        <w:p w14:paraId="1D13DA59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37" w:history="1">
            <w:r>
              <w:t>Screen-1: Add</w:t>
            </w:r>
            <w:r>
              <w:rPr>
                <w:spacing w:val="-1"/>
              </w:rPr>
              <w:t xml:space="preserve"> </w:t>
            </w:r>
            <w:r>
              <w:t>Theme</w:t>
            </w:r>
            <w:r>
              <w:rPr>
                <w:spacing w:val="1"/>
              </w:rPr>
              <w:t xml:space="preserve"> </w:t>
            </w:r>
            <w:r>
              <w:t>Details</w:t>
            </w:r>
            <w:r>
              <w:rPr>
                <w:spacing w:val="1"/>
              </w:rPr>
              <w:t xml:space="preserve"> </w:t>
            </w:r>
            <w:r>
              <w:t>Form</w:t>
            </w:r>
            <w:r>
              <w:tab/>
              <w:t>11</w:t>
            </w:r>
          </w:hyperlink>
        </w:p>
        <w:p w14:paraId="1DAC385D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spacing w:before="99"/>
            <w:ind w:hanging="661"/>
          </w:pPr>
          <w:hyperlink w:anchor="_bookmark40" w:history="1">
            <w:r>
              <w:t>Screen-2: Category</w:t>
            </w:r>
            <w:r>
              <w:rPr>
                <w:spacing w:val="-2"/>
              </w:rPr>
              <w:t xml:space="preserve"> </w:t>
            </w:r>
            <w:r>
              <w:t>vise</w:t>
            </w:r>
            <w:r>
              <w:rPr>
                <w:spacing w:val="-2"/>
              </w:rPr>
              <w:t xml:space="preserve"> </w:t>
            </w:r>
            <w:r>
              <w:t>Themes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tab/>
              <w:t>12</w:t>
            </w:r>
          </w:hyperlink>
        </w:p>
        <w:p w14:paraId="72FB0BD1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spacing w:before="102"/>
            <w:ind w:hanging="661"/>
          </w:pPr>
          <w:hyperlink w:anchor="_bookmark43" w:history="1">
            <w:r>
              <w:t>Screen-3:</w:t>
            </w:r>
            <w:r>
              <w:rPr>
                <w:spacing w:val="-2"/>
              </w:rPr>
              <w:t xml:space="preserve"> </w:t>
            </w:r>
            <w:r>
              <w:t>Place</w:t>
            </w:r>
            <w:r>
              <w:rPr>
                <w:spacing w:val="-2"/>
              </w:rPr>
              <w:t xml:space="preserve"> </w:t>
            </w:r>
            <w:r>
              <w:t>Order Form</w:t>
            </w:r>
            <w:r>
              <w:tab/>
              <w:t>13</w:t>
            </w:r>
          </w:hyperlink>
        </w:p>
        <w:p w14:paraId="24014E6F" w14:textId="77777777" w:rsidR="003D6501" w:rsidRDefault="00000000">
          <w:pPr>
            <w:pStyle w:val="TOC1"/>
            <w:numPr>
              <w:ilvl w:val="0"/>
              <w:numId w:val="1"/>
            </w:numPr>
            <w:tabs>
              <w:tab w:val="left" w:pos="877"/>
              <w:tab w:val="left" w:pos="879"/>
              <w:tab w:val="right" w:leader="dot" w:pos="10069"/>
            </w:tabs>
            <w:ind w:hanging="441"/>
          </w:pPr>
          <w:hyperlink w:anchor="_bookmark46" w:history="1">
            <w:r>
              <w:t>Database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tab/>
              <w:t>14</w:t>
            </w:r>
          </w:hyperlink>
        </w:p>
        <w:p w14:paraId="612AB564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spacing w:before="98"/>
            <w:ind w:hanging="661"/>
          </w:pPr>
          <w:hyperlink w:anchor="_bookmark47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 Tables</w:t>
            </w:r>
            <w:r>
              <w:tab/>
              <w:t>14</w:t>
            </w:r>
          </w:hyperlink>
        </w:p>
        <w:p w14:paraId="3E7D9897" w14:textId="77777777" w:rsidR="003D6501" w:rsidRDefault="00000000">
          <w:pPr>
            <w:pStyle w:val="TOC1"/>
            <w:numPr>
              <w:ilvl w:val="0"/>
              <w:numId w:val="1"/>
            </w:numPr>
            <w:tabs>
              <w:tab w:val="left" w:pos="877"/>
              <w:tab w:val="left" w:pos="879"/>
              <w:tab w:val="right" w:leader="dot" w:pos="10069"/>
            </w:tabs>
            <w:spacing w:before="102"/>
            <w:ind w:hanging="441"/>
          </w:pPr>
          <w:hyperlink w:anchor="_bookmark52" w:history="1">
            <w:r>
              <w:t>Stories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Scenario</w:t>
            </w:r>
            <w:r>
              <w:tab/>
              <w:t>16</w:t>
            </w:r>
          </w:hyperlink>
        </w:p>
        <w:p w14:paraId="7353BBD5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spacing w:before="98"/>
            <w:ind w:hanging="661"/>
          </w:pPr>
          <w:hyperlink w:anchor="_bookmark53" w:history="1">
            <w:r>
              <w:t>Story-1:</w:t>
            </w:r>
            <w:r>
              <w:rPr>
                <w:spacing w:val="-3"/>
              </w:rPr>
              <w:t xml:space="preserve"> </w:t>
            </w:r>
            <w:r>
              <w:t>Add</w:t>
            </w:r>
            <w:r>
              <w:rPr>
                <w:spacing w:val="-1"/>
              </w:rPr>
              <w:t xml:space="preserve"> </w:t>
            </w:r>
            <w:r>
              <w:t>Themes</w:t>
            </w:r>
            <w:r>
              <w:tab/>
              <w:t>16</w:t>
            </w:r>
          </w:hyperlink>
        </w:p>
        <w:p w14:paraId="6E59D88E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9"/>
            </w:tabs>
          </w:pPr>
          <w:hyperlink w:anchor="_bookmark54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S1.1</w:t>
            </w:r>
            <w:r>
              <w:tab/>
              <w:t>16</w:t>
            </w:r>
          </w:hyperlink>
        </w:p>
        <w:p w14:paraId="07D5BB4C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9"/>
            </w:tabs>
            <w:spacing w:before="99"/>
          </w:pPr>
          <w:hyperlink w:anchor="_bookmark55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S1.2</w:t>
            </w:r>
            <w:r>
              <w:tab/>
              <w:t>16</w:t>
            </w:r>
          </w:hyperlink>
        </w:p>
        <w:p w14:paraId="2D7F01E4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9"/>
            </w:tabs>
            <w:spacing w:after="20"/>
          </w:pPr>
          <w:hyperlink w:anchor="_bookmark56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S1.3</w:t>
            </w:r>
            <w:r>
              <w:tab/>
              <w:t>17</w:t>
            </w:r>
          </w:hyperlink>
        </w:p>
        <w:p w14:paraId="7C7852E7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spacing w:before="90"/>
            <w:ind w:hanging="661"/>
          </w:pPr>
          <w:hyperlink w:anchor="_bookmark57" w:history="1">
            <w:r>
              <w:t>Story-2:</w:t>
            </w:r>
            <w:r>
              <w:rPr>
                <w:spacing w:val="-2"/>
              </w:rPr>
              <w:t xml:space="preserve"> </w:t>
            </w:r>
            <w:r>
              <w:t>Add</w:t>
            </w:r>
            <w:r>
              <w:rPr>
                <w:spacing w:val="-1"/>
              </w:rPr>
              <w:t xml:space="preserve"> </w:t>
            </w:r>
            <w:r>
              <w:t>Categories</w:t>
            </w:r>
            <w:r>
              <w:tab/>
              <w:t>17</w:t>
            </w:r>
          </w:hyperlink>
        </w:p>
        <w:p w14:paraId="2F116846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spacing w:before="102"/>
            <w:ind w:hanging="661"/>
          </w:pPr>
          <w:hyperlink w:anchor="_bookmark58" w:history="1">
            <w:r>
              <w:t>Story-3:</w:t>
            </w:r>
            <w:r>
              <w:rPr>
                <w:spacing w:val="-2"/>
              </w:rPr>
              <w:t xml:space="preserve"> </w:t>
            </w:r>
            <w:r>
              <w:t>Edit</w:t>
            </w:r>
            <w:r>
              <w:rPr>
                <w:spacing w:val="-2"/>
              </w:rPr>
              <w:t xml:space="preserve"> </w:t>
            </w:r>
            <w:r>
              <w:t>Theme</w:t>
            </w:r>
            <w:r>
              <w:rPr>
                <w:spacing w:val="-2"/>
              </w:rPr>
              <w:t xml:space="preserve"> </w:t>
            </w:r>
            <w:r>
              <w:t>Details</w:t>
            </w:r>
            <w:r>
              <w:tab/>
              <w:t>17</w:t>
            </w:r>
          </w:hyperlink>
        </w:p>
        <w:p w14:paraId="49D9FEC0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spacing w:before="98"/>
            <w:ind w:hanging="661"/>
          </w:pPr>
          <w:hyperlink w:anchor="_bookmark59" w:history="1">
            <w:r>
              <w:t>Story-4:</w:t>
            </w:r>
            <w:r>
              <w:rPr>
                <w:spacing w:val="-2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Theme</w:t>
            </w:r>
            <w:r>
              <w:rPr>
                <w:spacing w:val="-2"/>
              </w:rPr>
              <w:t xml:space="preserve"> </w:t>
            </w:r>
            <w:r>
              <w:t>Details</w:t>
            </w:r>
            <w:r>
              <w:tab/>
              <w:t>17</w:t>
            </w:r>
          </w:hyperlink>
        </w:p>
        <w:p w14:paraId="4B0EE3DE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60" w:history="1">
            <w:r>
              <w:t>Story-5:</w:t>
            </w:r>
            <w:r>
              <w:rPr>
                <w:spacing w:val="-2"/>
              </w:rPr>
              <w:t xml:space="preserve"> </w:t>
            </w:r>
            <w:r>
              <w:t>Search</w:t>
            </w:r>
            <w:r>
              <w:rPr>
                <w:spacing w:val="-4"/>
              </w:rPr>
              <w:t xml:space="preserve"> </w:t>
            </w:r>
            <w:r>
              <w:t>Themes</w:t>
            </w:r>
            <w:r>
              <w:tab/>
              <w:t>18</w:t>
            </w:r>
          </w:hyperlink>
        </w:p>
        <w:p w14:paraId="15488681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spacing w:before="99"/>
            <w:ind w:hanging="661"/>
          </w:pPr>
          <w:hyperlink w:anchor="_bookmark61" w:history="1">
            <w:r>
              <w:t>Story-5:</w:t>
            </w:r>
            <w:r>
              <w:rPr>
                <w:spacing w:val="-2"/>
              </w:rPr>
              <w:t xml:space="preserve"> </w:t>
            </w:r>
            <w:r>
              <w:t>Place</w:t>
            </w:r>
            <w:r>
              <w:rPr>
                <w:spacing w:val="1"/>
              </w:rPr>
              <w:t xml:space="preserve"> </w:t>
            </w:r>
            <w:r>
              <w:t>Order</w:t>
            </w:r>
            <w:r>
              <w:tab/>
              <w:t>18</w:t>
            </w:r>
          </w:hyperlink>
        </w:p>
        <w:p w14:paraId="1A5CC7F3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9"/>
            </w:tabs>
          </w:pPr>
          <w:hyperlink w:anchor="_bookmark62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S2.1</w:t>
            </w:r>
            <w:r>
              <w:tab/>
              <w:t>18</w:t>
            </w:r>
          </w:hyperlink>
        </w:p>
        <w:p w14:paraId="746F7AE2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9"/>
            </w:tabs>
            <w:spacing w:before="99"/>
          </w:pPr>
          <w:hyperlink w:anchor="_bookmark63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S2.2</w:t>
            </w:r>
            <w:r>
              <w:tab/>
              <w:t>19</w:t>
            </w:r>
          </w:hyperlink>
        </w:p>
        <w:p w14:paraId="73CA267C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9"/>
            </w:tabs>
          </w:pPr>
          <w:hyperlink w:anchor="_bookmark64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S2.3</w:t>
            </w:r>
            <w:r>
              <w:tab/>
              <w:t>19</w:t>
            </w:r>
          </w:hyperlink>
        </w:p>
        <w:p w14:paraId="2D3362F3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65" w:history="1">
            <w:r>
              <w:t>Story-7:</w:t>
            </w:r>
            <w:r>
              <w:rPr>
                <w:spacing w:val="-2"/>
              </w:rPr>
              <w:t xml:space="preserve"> </w:t>
            </w:r>
            <w:r>
              <w:t>Payment</w:t>
            </w:r>
            <w:r>
              <w:tab/>
              <w:t>19</w:t>
            </w:r>
          </w:hyperlink>
        </w:p>
        <w:p w14:paraId="2767E084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spacing w:before="98"/>
            <w:ind w:hanging="661"/>
          </w:pPr>
          <w:hyperlink w:anchor="_bookmark66" w:history="1">
            <w:r>
              <w:t>Story-8:</w:t>
            </w:r>
            <w:r>
              <w:rPr>
                <w:spacing w:val="-2"/>
              </w:rPr>
              <w:t xml:space="preserve"> </w:t>
            </w:r>
            <w:r>
              <w:t>Add</w:t>
            </w:r>
            <w:r>
              <w:rPr>
                <w:spacing w:val="-1"/>
              </w:rPr>
              <w:t xml:space="preserve"> </w:t>
            </w:r>
            <w:r>
              <w:t>Testimony</w:t>
            </w:r>
            <w:r>
              <w:tab/>
              <w:t>20</w:t>
            </w:r>
          </w:hyperlink>
        </w:p>
        <w:p w14:paraId="571CF26E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9"/>
            </w:tabs>
          </w:pPr>
          <w:hyperlink w:anchor="_bookmark67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S3.1</w:t>
            </w:r>
            <w:r>
              <w:tab/>
              <w:t>20</w:t>
            </w:r>
          </w:hyperlink>
        </w:p>
        <w:p w14:paraId="0C8D54EF" w14:textId="77777777" w:rsidR="003D6501" w:rsidRDefault="00000000">
          <w:pPr>
            <w:pStyle w:val="TOC3"/>
            <w:numPr>
              <w:ilvl w:val="2"/>
              <w:numId w:val="1"/>
            </w:numPr>
            <w:tabs>
              <w:tab w:val="left" w:pos="1758"/>
              <w:tab w:val="left" w:pos="1759"/>
              <w:tab w:val="right" w:leader="dot" w:pos="10069"/>
            </w:tabs>
            <w:spacing w:before="100"/>
          </w:pPr>
          <w:hyperlink w:anchor="_bookmark68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S3.2</w:t>
            </w:r>
            <w:r>
              <w:tab/>
              <w:t>20</w:t>
            </w:r>
          </w:hyperlink>
        </w:p>
        <w:p w14:paraId="250008AD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69" w:history="1">
            <w:r>
              <w:t>Story-9: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Management</w:t>
            </w:r>
            <w:r>
              <w:tab/>
              <w:t>21</w:t>
            </w:r>
          </w:hyperlink>
        </w:p>
        <w:p w14:paraId="0D59A300" w14:textId="77777777" w:rsidR="003D6501" w:rsidRDefault="00000000">
          <w:pPr>
            <w:pStyle w:val="TOC2"/>
            <w:numPr>
              <w:ilvl w:val="1"/>
              <w:numId w:val="1"/>
            </w:numPr>
            <w:tabs>
              <w:tab w:val="left" w:pos="1319"/>
              <w:tab w:val="left" w:pos="1320"/>
              <w:tab w:val="right" w:leader="dot" w:pos="10069"/>
            </w:tabs>
            <w:spacing w:before="98"/>
            <w:ind w:hanging="661"/>
          </w:pPr>
          <w:hyperlink w:anchor="_bookmark70" w:history="1">
            <w:r>
              <w:t>Story-10: Admin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tab/>
              <w:t>21</w:t>
            </w:r>
          </w:hyperlink>
        </w:p>
        <w:p w14:paraId="42CEFBC9" w14:textId="77777777" w:rsidR="003D6501" w:rsidRDefault="00000000">
          <w:pPr>
            <w:pStyle w:val="TOC1"/>
            <w:numPr>
              <w:ilvl w:val="0"/>
              <w:numId w:val="1"/>
            </w:numPr>
            <w:tabs>
              <w:tab w:val="left" w:pos="877"/>
              <w:tab w:val="left" w:pos="879"/>
              <w:tab w:val="right" w:leader="dot" w:pos="10069"/>
            </w:tabs>
            <w:ind w:hanging="441"/>
          </w:pPr>
          <w:hyperlink w:anchor="_bookmark71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cases</w:t>
            </w:r>
            <w:r>
              <w:tab/>
              <w:t>22</w:t>
            </w:r>
          </w:hyperlink>
        </w:p>
        <w:p w14:paraId="199E1E1F" w14:textId="77777777" w:rsidR="003D6501" w:rsidRDefault="00000000">
          <w:pPr>
            <w:pStyle w:val="TOC1"/>
            <w:numPr>
              <w:ilvl w:val="0"/>
              <w:numId w:val="1"/>
            </w:numPr>
            <w:tabs>
              <w:tab w:val="left" w:pos="877"/>
              <w:tab w:val="left" w:pos="879"/>
              <w:tab w:val="right" w:leader="dot" w:pos="10069"/>
            </w:tabs>
            <w:spacing w:before="99"/>
            <w:ind w:hanging="441"/>
          </w:pPr>
          <w:hyperlink w:anchor="_bookmark72" w:history="1">
            <w:r>
              <w:t>References</w:t>
            </w:r>
            <w:r>
              <w:tab/>
              <w:t>38</w:t>
            </w:r>
          </w:hyperlink>
        </w:p>
      </w:sdtContent>
    </w:sdt>
    <w:p w14:paraId="61F64568" w14:textId="77777777" w:rsidR="003D6501" w:rsidRDefault="003D6501">
      <w:pPr>
        <w:sectPr w:rsidR="003D6501">
          <w:type w:val="continuous"/>
          <w:pgSz w:w="11910" w:h="16840"/>
          <w:pgMar w:top="1350" w:right="20" w:bottom="1435" w:left="980" w:header="720" w:footer="720" w:gutter="0"/>
          <w:cols w:space="720"/>
        </w:sectPr>
      </w:pPr>
    </w:p>
    <w:p w14:paraId="3FD17ED3" w14:textId="77777777" w:rsidR="003D6501" w:rsidRDefault="00000000">
      <w:pPr>
        <w:pStyle w:val="Heading1"/>
        <w:spacing w:before="172"/>
        <w:ind w:left="438" w:firstLine="0"/>
      </w:pPr>
      <w:bookmarkStart w:id="0" w:name="_bookmark0"/>
      <w:bookmarkEnd w:id="0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62FB2889" w14:textId="77777777" w:rsidR="003D6501" w:rsidRDefault="00000000">
      <w:pPr>
        <w:pStyle w:val="BodyText"/>
        <w:tabs>
          <w:tab w:val="left" w:leader="dot" w:pos="9956"/>
        </w:tabs>
        <w:spacing w:before="267"/>
        <w:ind w:left="438"/>
      </w:pPr>
      <w:hyperlink w:anchor="_bookmark18" w:history="1">
        <w:r>
          <w:t>Figure</w:t>
        </w:r>
        <w:r>
          <w:rPr>
            <w:spacing w:val="-2"/>
          </w:rPr>
          <w:t xml:space="preserve"> </w:t>
        </w:r>
        <w:r>
          <w:t>2.1-1</w:t>
        </w:r>
        <w:r>
          <w:rPr>
            <w:spacing w:val="-1"/>
          </w:rPr>
          <w:t xml:space="preserve"> </w:t>
        </w:r>
        <w:r>
          <w:t>Use case diagram for</w:t>
        </w:r>
        <w:r>
          <w:rPr>
            <w:spacing w:val="-3"/>
          </w:rPr>
          <w:t xml:space="preserve"> </w:t>
        </w:r>
        <w:r>
          <w:t>Wedding</w:t>
        </w:r>
        <w:r>
          <w:rPr>
            <w:spacing w:val="-2"/>
          </w:rPr>
          <w:t xml:space="preserve"> </w:t>
        </w:r>
        <w:r>
          <w:t>Decor</w:t>
        </w:r>
        <w:r>
          <w:rPr>
            <w:spacing w:val="-4"/>
          </w:rPr>
          <w:t xml:space="preserve"> </w:t>
        </w:r>
        <w:r>
          <w:t>Service</w:t>
        </w:r>
        <w:r>
          <w:tab/>
          <w:t>3</w:t>
        </w:r>
      </w:hyperlink>
    </w:p>
    <w:p w14:paraId="584EFF56" w14:textId="77777777" w:rsidR="003D6501" w:rsidRDefault="00000000">
      <w:pPr>
        <w:pStyle w:val="BodyText"/>
        <w:tabs>
          <w:tab w:val="left" w:leader="dot" w:pos="9956"/>
        </w:tabs>
        <w:ind w:left="438"/>
      </w:pPr>
      <w:hyperlink w:anchor="_bookmark20" w:history="1">
        <w:r>
          <w:t>Figure</w:t>
        </w:r>
        <w:r>
          <w:rPr>
            <w:spacing w:val="-2"/>
          </w:rPr>
          <w:t xml:space="preserve"> </w:t>
        </w:r>
        <w:r>
          <w:t>2.2-1</w:t>
        </w:r>
        <w:r>
          <w:rPr>
            <w:spacing w:val="-2"/>
          </w:rPr>
          <w:t xml:space="preserve"> </w:t>
        </w:r>
        <w:r>
          <w:t>Activity</w:t>
        </w:r>
        <w:r>
          <w:rPr>
            <w:spacing w:val="-2"/>
          </w:rPr>
          <w:t xml:space="preserve"> </w:t>
        </w:r>
        <w:r>
          <w:t>diagram</w:t>
        </w:r>
        <w:r>
          <w:rPr>
            <w:spacing w:val="-1"/>
          </w:rPr>
          <w:t xml:space="preserve"> </w:t>
        </w:r>
        <w:r>
          <w:t>for</w:t>
        </w:r>
        <w:r>
          <w:rPr>
            <w:spacing w:val="-1"/>
          </w:rPr>
          <w:t xml:space="preserve"> </w:t>
        </w:r>
        <w:r>
          <w:t>Add</w:t>
        </w:r>
        <w:r>
          <w:rPr>
            <w:spacing w:val="-3"/>
          </w:rPr>
          <w:t xml:space="preserve"> </w:t>
        </w:r>
        <w:r>
          <w:t>Theme</w:t>
        </w:r>
        <w:r>
          <w:tab/>
          <w:t>4</w:t>
        </w:r>
      </w:hyperlink>
    </w:p>
    <w:p w14:paraId="69A671D6" w14:textId="77777777" w:rsidR="003D6501" w:rsidRDefault="00000000">
      <w:pPr>
        <w:pStyle w:val="BodyText"/>
        <w:tabs>
          <w:tab w:val="left" w:leader="dot" w:pos="9956"/>
        </w:tabs>
        <w:ind w:left="438"/>
      </w:pPr>
      <w:hyperlink w:anchor="_bookmark21" w:history="1">
        <w:r>
          <w:t>Figure</w:t>
        </w:r>
        <w:r>
          <w:rPr>
            <w:spacing w:val="-2"/>
          </w:rPr>
          <w:t xml:space="preserve"> </w:t>
        </w:r>
        <w:r>
          <w:t>2.2-2</w:t>
        </w:r>
        <w:r>
          <w:rPr>
            <w:spacing w:val="-2"/>
          </w:rPr>
          <w:t xml:space="preserve"> </w:t>
        </w:r>
        <w:r>
          <w:t>Swimlane</w:t>
        </w:r>
        <w:r>
          <w:rPr>
            <w:spacing w:val="-3"/>
          </w:rPr>
          <w:t xml:space="preserve"> </w:t>
        </w:r>
        <w:r>
          <w:t>diagram</w:t>
        </w:r>
        <w:r>
          <w:rPr>
            <w:spacing w:val="-2"/>
          </w:rPr>
          <w:t xml:space="preserve"> </w:t>
        </w:r>
        <w:r>
          <w:t>for Add</w:t>
        </w:r>
        <w:r>
          <w:rPr>
            <w:spacing w:val="-2"/>
          </w:rPr>
          <w:t xml:space="preserve"> </w:t>
        </w:r>
        <w:r>
          <w:t>Theme</w:t>
        </w:r>
        <w:r>
          <w:tab/>
          <w:t>4</w:t>
        </w:r>
      </w:hyperlink>
    </w:p>
    <w:p w14:paraId="316A18A7" w14:textId="77777777" w:rsidR="003D6501" w:rsidRDefault="00000000">
      <w:pPr>
        <w:pStyle w:val="BodyText"/>
        <w:tabs>
          <w:tab w:val="left" w:leader="dot" w:pos="9956"/>
        </w:tabs>
        <w:spacing w:before="1"/>
        <w:ind w:left="438"/>
      </w:pPr>
      <w:hyperlink w:anchor="_bookmark23" w:history="1">
        <w:r>
          <w:t>Figure</w:t>
        </w:r>
        <w:r>
          <w:rPr>
            <w:spacing w:val="-2"/>
          </w:rPr>
          <w:t xml:space="preserve"> </w:t>
        </w:r>
        <w:r>
          <w:t>2.3-1</w:t>
        </w:r>
        <w:r>
          <w:rPr>
            <w:spacing w:val="-2"/>
          </w:rPr>
          <w:t xml:space="preserve"> </w:t>
        </w:r>
        <w:r>
          <w:t>Sequence</w:t>
        </w:r>
        <w:r>
          <w:rPr>
            <w:spacing w:val="-1"/>
          </w:rPr>
          <w:t xml:space="preserve"> </w:t>
        </w:r>
        <w:r>
          <w:t>diagram</w:t>
        </w:r>
        <w:r>
          <w:rPr>
            <w:spacing w:val="-2"/>
          </w:rPr>
          <w:t xml:space="preserve"> </w:t>
        </w:r>
        <w:r>
          <w:t>for</w:t>
        </w:r>
        <w:r>
          <w:rPr>
            <w:spacing w:val="-1"/>
          </w:rPr>
          <w:t xml:space="preserve"> </w:t>
        </w:r>
        <w:r>
          <w:t>Add</w:t>
        </w:r>
        <w:r>
          <w:rPr>
            <w:spacing w:val="-3"/>
          </w:rPr>
          <w:t xml:space="preserve"> </w:t>
        </w:r>
        <w:r>
          <w:t>Theme</w:t>
        </w:r>
        <w:r>
          <w:tab/>
          <w:t>5</w:t>
        </w:r>
      </w:hyperlink>
    </w:p>
    <w:p w14:paraId="4E408673" w14:textId="77777777" w:rsidR="003D6501" w:rsidRDefault="00000000">
      <w:pPr>
        <w:pStyle w:val="BodyText"/>
        <w:tabs>
          <w:tab w:val="left" w:leader="dot" w:pos="9956"/>
        </w:tabs>
        <w:spacing w:line="267" w:lineRule="exact"/>
        <w:ind w:left="438"/>
      </w:pPr>
      <w:hyperlink w:anchor="_bookmark25" w:history="1">
        <w:r>
          <w:t>Figure</w:t>
        </w:r>
        <w:r>
          <w:rPr>
            <w:spacing w:val="-2"/>
          </w:rPr>
          <w:t xml:space="preserve"> </w:t>
        </w:r>
        <w:r>
          <w:t>2.4-1</w:t>
        </w:r>
        <w:r>
          <w:rPr>
            <w:spacing w:val="-2"/>
          </w:rPr>
          <w:t xml:space="preserve"> </w:t>
        </w:r>
        <w:r>
          <w:t>State diagram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1"/>
          </w:rPr>
          <w:t xml:space="preserve"> </w:t>
        </w:r>
        <w:r>
          <w:t>Theme</w:t>
        </w:r>
        <w:r>
          <w:tab/>
          <w:t>6</w:t>
        </w:r>
      </w:hyperlink>
    </w:p>
    <w:p w14:paraId="1C72C412" w14:textId="77777777" w:rsidR="003D6501" w:rsidRDefault="00000000">
      <w:pPr>
        <w:pStyle w:val="BodyText"/>
        <w:tabs>
          <w:tab w:val="left" w:leader="dot" w:pos="9956"/>
        </w:tabs>
        <w:spacing w:line="267" w:lineRule="exact"/>
        <w:ind w:left="438"/>
      </w:pPr>
      <w:hyperlink w:anchor="_bookmark26" w:history="1">
        <w:r>
          <w:t>Figure</w:t>
        </w:r>
        <w:r>
          <w:rPr>
            <w:spacing w:val="-2"/>
          </w:rPr>
          <w:t xml:space="preserve"> </w:t>
        </w:r>
        <w:r>
          <w:t>2.4-2</w:t>
        </w:r>
        <w:r>
          <w:rPr>
            <w:spacing w:val="48"/>
          </w:rPr>
          <w:t xml:space="preserve"> </w:t>
        </w:r>
        <w:r>
          <w:t>State</w:t>
        </w:r>
        <w:r>
          <w:rPr>
            <w:spacing w:val="-2"/>
          </w:rPr>
          <w:t xml:space="preserve"> </w:t>
        </w:r>
        <w:r>
          <w:t>diagram</w:t>
        </w:r>
        <w:r>
          <w:rPr>
            <w:spacing w:val="-3"/>
          </w:rPr>
          <w:t xml:space="preserve"> </w:t>
        </w:r>
        <w:r>
          <w:t>for</w:t>
        </w:r>
        <w:r>
          <w:rPr>
            <w:spacing w:val="-2"/>
          </w:rPr>
          <w:t xml:space="preserve"> </w:t>
        </w:r>
        <w:r>
          <w:t>Payment</w:t>
        </w:r>
        <w:r>
          <w:tab/>
          <w:t>6</w:t>
        </w:r>
      </w:hyperlink>
    </w:p>
    <w:p w14:paraId="79D8954B" w14:textId="77777777" w:rsidR="003D6501" w:rsidRDefault="00000000">
      <w:pPr>
        <w:pStyle w:val="BodyText"/>
        <w:tabs>
          <w:tab w:val="left" w:leader="dot" w:pos="9956"/>
        </w:tabs>
        <w:ind w:left="438"/>
      </w:pPr>
      <w:hyperlink w:anchor="_bookmark28" w:history="1">
        <w:r>
          <w:t>Figure</w:t>
        </w:r>
        <w:r>
          <w:rPr>
            <w:spacing w:val="-2"/>
          </w:rPr>
          <w:t xml:space="preserve"> </w:t>
        </w:r>
        <w:r>
          <w:t>2.5-1</w:t>
        </w:r>
        <w:r>
          <w:rPr>
            <w:spacing w:val="-2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t>diagram</w:t>
        </w:r>
        <w:r>
          <w:rPr>
            <w:spacing w:val="-6"/>
          </w:rPr>
          <w:t xml:space="preserve"> </w:t>
        </w:r>
        <w:r>
          <w:t>for Wedding Decor Service</w:t>
        </w:r>
        <w:r>
          <w:tab/>
          <w:t>7</w:t>
        </w:r>
      </w:hyperlink>
    </w:p>
    <w:p w14:paraId="04E44547" w14:textId="77777777" w:rsidR="003D6501" w:rsidRDefault="00000000">
      <w:pPr>
        <w:pStyle w:val="BodyText"/>
        <w:tabs>
          <w:tab w:val="left" w:leader="dot" w:pos="9956"/>
        </w:tabs>
        <w:ind w:left="438"/>
      </w:pPr>
      <w:hyperlink w:anchor="_bookmark31" w:history="1">
        <w:r>
          <w:t>Figure</w:t>
        </w:r>
        <w:r>
          <w:rPr>
            <w:spacing w:val="-2"/>
          </w:rPr>
          <w:t xml:space="preserve"> </w:t>
        </w:r>
        <w:r>
          <w:t>2.6-1</w:t>
        </w:r>
        <w:r>
          <w:rPr>
            <w:spacing w:val="-2"/>
          </w:rPr>
          <w:t xml:space="preserve"> </w:t>
        </w:r>
        <w:r>
          <w:t>Context</w:t>
        </w:r>
        <w:r>
          <w:rPr>
            <w:spacing w:val="-2"/>
          </w:rPr>
          <w:t xml:space="preserve"> </w:t>
        </w:r>
        <w:r>
          <w:t>diagram</w:t>
        </w:r>
        <w:r>
          <w:rPr>
            <w:spacing w:val="-1"/>
          </w:rPr>
          <w:t xml:space="preserve"> </w:t>
        </w:r>
        <w:r>
          <w:t>for Wedding</w:t>
        </w:r>
        <w:r>
          <w:rPr>
            <w:spacing w:val="-3"/>
          </w:rPr>
          <w:t xml:space="preserve"> </w:t>
        </w:r>
        <w:r>
          <w:t>Decor</w:t>
        </w:r>
        <w:r>
          <w:rPr>
            <w:spacing w:val="-4"/>
          </w:rPr>
          <w:t xml:space="preserve"> </w:t>
        </w:r>
        <w:r>
          <w:t>Service</w:t>
        </w:r>
        <w:r>
          <w:tab/>
          <w:t>8</w:t>
        </w:r>
      </w:hyperlink>
    </w:p>
    <w:p w14:paraId="44425EFA" w14:textId="77777777" w:rsidR="003D6501" w:rsidRDefault="00000000">
      <w:pPr>
        <w:pStyle w:val="BodyText"/>
        <w:tabs>
          <w:tab w:val="left" w:leader="dot" w:pos="9956"/>
        </w:tabs>
        <w:spacing w:before="1"/>
        <w:ind w:left="438"/>
      </w:pPr>
      <w:hyperlink w:anchor="_bookmark33" w:history="1">
        <w:r>
          <w:t>Figure</w:t>
        </w:r>
        <w:r>
          <w:rPr>
            <w:spacing w:val="-1"/>
          </w:rPr>
          <w:t xml:space="preserve"> </w:t>
        </w:r>
        <w:r>
          <w:t>2.6-2</w:t>
        </w:r>
        <w:r>
          <w:rPr>
            <w:spacing w:val="-3"/>
          </w:rPr>
          <w:t xml:space="preserve"> </w:t>
        </w:r>
        <w:r>
          <w:t>DFD</w:t>
        </w:r>
        <w:r>
          <w:rPr>
            <w:spacing w:val="-1"/>
          </w:rPr>
          <w:t xml:space="preserve"> </w:t>
        </w:r>
        <w:r>
          <w:t>level-1</w:t>
        </w:r>
        <w:r>
          <w:rPr>
            <w:spacing w:val="-1"/>
          </w:rPr>
          <w:t xml:space="preserve"> </w:t>
        </w:r>
        <w:r>
          <w:t>for</w:t>
        </w:r>
        <w:r>
          <w:rPr>
            <w:spacing w:val="-3"/>
          </w:rPr>
          <w:t xml:space="preserve"> </w:t>
        </w:r>
        <w:r>
          <w:t>Wedding</w:t>
        </w:r>
        <w:r>
          <w:rPr>
            <w:spacing w:val="-2"/>
          </w:rPr>
          <w:t xml:space="preserve"> </w:t>
        </w:r>
        <w:r>
          <w:t>Decor</w:t>
        </w:r>
        <w:r>
          <w:rPr>
            <w:spacing w:val="-1"/>
          </w:rPr>
          <w:t xml:space="preserve"> </w:t>
        </w:r>
        <w:r>
          <w:t>Service</w:t>
        </w:r>
        <w:r>
          <w:tab/>
          <w:t>9</w:t>
        </w:r>
      </w:hyperlink>
    </w:p>
    <w:p w14:paraId="414280C6" w14:textId="77777777" w:rsidR="003D6501" w:rsidRDefault="00000000">
      <w:pPr>
        <w:pStyle w:val="BodyText"/>
        <w:tabs>
          <w:tab w:val="left" w:leader="dot" w:pos="9843"/>
        </w:tabs>
        <w:ind w:left="438"/>
      </w:pPr>
      <w:hyperlink w:anchor="_bookmark35" w:history="1">
        <w:r>
          <w:t>Figure</w:t>
        </w:r>
        <w:r>
          <w:rPr>
            <w:spacing w:val="-1"/>
          </w:rPr>
          <w:t xml:space="preserve"> </w:t>
        </w:r>
        <w:r>
          <w:t>2.6-3</w:t>
        </w:r>
        <w:r>
          <w:rPr>
            <w:spacing w:val="-3"/>
          </w:rPr>
          <w:t xml:space="preserve"> </w:t>
        </w:r>
        <w:r>
          <w:t>DFD</w:t>
        </w:r>
        <w:r>
          <w:rPr>
            <w:spacing w:val="-1"/>
          </w:rPr>
          <w:t xml:space="preserve"> </w:t>
        </w:r>
        <w:r>
          <w:t>level-2</w:t>
        </w:r>
        <w:r>
          <w:rPr>
            <w:spacing w:val="-1"/>
          </w:rPr>
          <w:t xml:space="preserve"> </w:t>
        </w:r>
        <w:r>
          <w:t>for</w:t>
        </w:r>
        <w:r>
          <w:rPr>
            <w:spacing w:val="-3"/>
          </w:rPr>
          <w:t xml:space="preserve"> </w:t>
        </w:r>
        <w:r>
          <w:t>Placing</w:t>
        </w:r>
        <w:r>
          <w:rPr>
            <w:spacing w:val="-2"/>
          </w:rPr>
          <w:t xml:space="preserve"> </w:t>
        </w:r>
        <w:r>
          <w:t>Order</w:t>
        </w:r>
        <w:r>
          <w:tab/>
          <w:t>10</w:t>
        </w:r>
      </w:hyperlink>
    </w:p>
    <w:p w14:paraId="2F53119C" w14:textId="77777777" w:rsidR="003D6501" w:rsidRDefault="00000000">
      <w:pPr>
        <w:pStyle w:val="BodyText"/>
        <w:tabs>
          <w:tab w:val="left" w:leader="dot" w:pos="9843"/>
        </w:tabs>
        <w:ind w:left="438"/>
      </w:pPr>
      <w:hyperlink w:anchor="_bookmark38" w:history="1">
        <w:r>
          <w:t>Figure</w:t>
        </w:r>
        <w:r>
          <w:rPr>
            <w:spacing w:val="-3"/>
          </w:rPr>
          <w:t xml:space="preserve"> </w:t>
        </w:r>
        <w:r>
          <w:t>3.1-1</w:t>
        </w:r>
        <w:r>
          <w:rPr>
            <w:spacing w:val="-2"/>
          </w:rPr>
          <w:t xml:space="preserve"> </w:t>
        </w:r>
        <w:r>
          <w:t>Screen-1:</w:t>
        </w:r>
        <w:r>
          <w:rPr>
            <w:spacing w:val="-1"/>
          </w:rPr>
          <w:t xml:space="preserve"> </w:t>
        </w:r>
        <w:r>
          <w:t>Add</w:t>
        </w:r>
        <w:r>
          <w:rPr>
            <w:spacing w:val="-5"/>
          </w:rPr>
          <w:t xml:space="preserve"> </w:t>
        </w:r>
        <w:r>
          <w:t>Theme</w:t>
        </w:r>
        <w:r>
          <w:tab/>
          <w:t>11</w:t>
        </w:r>
      </w:hyperlink>
    </w:p>
    <w:p w14:paraId="20D753CF" w14:textId="77777777" w:rsidR="003D6501" w:rsidRDefault="00000000">
      <w:pPr>
        <w:pStyle w:val="BodyText"/>
        <w:tabs>
          <w:tab w:val="left" w:leader="dot" w:pos="9843"/>
        </w:tabs>
        <w:spacing w:before="1"/>
        <w:ind w:left="438"/>
      </w:pPr>
      <w:hyperlink w:anchor="_bookmark41" w:history="1">
        <w:r>
          <w:t>Figure</w:t>
        </w:r>
        <w:r>
          <w:rPr>
            <w:spacing w:val="-2"/>
          </w:rPr>
          <w:t xml:space="preserve"> </w:t>
        </w:r>
        <w:r>
          <w:t>3.2-1</w:t>
        </w:r>
        <w:r>
          <w:rPr>
            <w:spacing w:val="-2"/>
          </w:rPr>
          <w:t xml:space="preserve"> </w:t>
        </w:r>
        <w:r>
          <w:t>Screen-2:</w:t>
        </w:r>
        <w:r>
          <w:rPr>
            <w:spacing w:val="-1"/>
          </w:rPr>
          <w:t xml:space="preserve"> </w:t>
        </w:r>
        <w:r>
          <w:t>Category</w:t>
        </w:r>
        <w:r>
          <w:rPr>
            <w:spacing w:val="-2"/>
          </w:rPr>
          <w:t xml:space="preserve"> </w:t>
        </w:r>
        <w:r>
          <w:t>vise</w:t>
        </w:r>
        <w:r>
          <w:rPr>
            <w:spacing w:val="-4"/>
          </w:rPr>
          <w:t xml:space="preserve"> </w:t>
        </w:r>
        <w:r>
          <w:t>Theme</w:t>
        </w:r>
        <w:r>
          <w:rPr>
            <w:spacing w:val="-4"/>
          </w:rPr>
          <w:t xml:space="preserve"> </w:t>
        </w:r>
        <w:r>
          <w:t>List</w:t>
        </w:r>
        <w:r>
          <w:tab/>
          <w:t>12</w:t>
        </w:r>
      </w:hyperlink>
    </w:p>
    <w:p w14:paraId="7FB6E045" w14:textId="77777777" w:rsidR="003D6501" w:rsidRDefault="00000000">
      <w:pPr>
        <w:pStyle w:val="BodyText"/>
        <w:tabs>
          <w:tab w:val="left" w:leader="dot" w:pos="9843"/>
        </w:tabs>
        <w:ind w:left="438"/>
      </w:pPr>
      <w:hyperlink w:anchor="_bookmark44" w:history="1">
        <w:r>
          <w:t>Figure</w:t>
        </w:r>
        <w:r>
          <w:rPr>
            <w:spacing w:val="-2"/>
          </w:rPr>
          <w:t xml:space="preserve"> </w:t>
        </w:r>
        <w:r>
          <w:t>3.3-1</w:t>
        </w:r>
        <w:r>
          <w:rPr>
            <w:spacing w:val="-2"/>
          </w:rPr>
          <w:t xml:space="preserve"> </w:t>
        </w:r>
        <w:r>
          <w:t>Screen-3:</w:t>
        </w:r>
        <w:r>
          <w:rPr>
            <w:spacing w:val="-3"/>
          </w:rPr>
          <w:t xml:space="preserve"> </w:t>
        </w:r>
        <w:r>
          <w:t>Placing</w:t>
        </w:r>
        <w:r>
          <w:rPr>
            <w:spacing w:val="-2"/>
          </w:rPr>
          <w:t xml:space="preserve"> </w:t>
        </w:r>
        <w:r>
          <w:t>Order</w:t>
        </w:r>
        <w:r>
          <w:tab/>
          <w:t>13</w:t>
        </w:r>
      </w:hyperlink>
    </w:p>
    <w:p w14:paraId="25C6C07D" w14:textId="77777777" w:rsidR="003D6501" w:rsidRDefault="003D6501">
      <w:pPr>
        <w:sectPr w:rsidR="003D6501">
          <w:headerReference w:type="default" r:id="rId12"/>
          <w:footerReference w:type="default" r:id="rId13"/>
          <w:pgSz w:w="11910" w:h="16840"/>
          <w:pgMar w:top="1340" w:right="20" w:bottom="920" w:left="980" w:header="751" w:footer="726" w:gutter="0"/>
          <w:pgNumType w:start="1"/>
          <w:cols w:space="720"/>
        </w:sectPr>
      </w:pPr>
    </w:p>
    <w:p w14:paraId="54D333FB" w14:textId="77777777" w:rsidR="003D6501" w:rsidRDefault="00000000">
      <w:pPr>
        <w:pStyle w:val="Heading1"/>
        <w:spacing w:before="172"/>
        <w:ind w:left="438" w:firstLine="0"/>
      </w:pPr>
      <w:bookmarkStart w:id="1" w:name="_bookmark1"/>
      <w:bookmarkEnd w:id="1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Tables</w:t>
      </w:r>
    </w:p>
    <w:p w14:paraId="457E0358" w14:textId="77777777" w:rsidR="003D6501" w:rsidRDefault="00000000">
      <w:pPr>
        <w:pStyle w:val="BodyText"/>
        <w:tabs>
          <w:tab w:val="right" w:leader="dot" w:pos="10069"/>
        </w:tabs>
        <w:spacing w:before="267"/>
        <w:ind w:left="438"/>
      </w:pPr>
      <w:hyperlink w:anchor="_bookmark39" w:history="1">
        <w:r>
          <w:t>Table 3.1-1</w:t>
        </w:r>
        <w:r>
          <w:rPr>
            <w:spacing w:val="-2"/>
          </w:rPr>
          <w:t xml:space="preserve"> </w:t>
        </w:r>
        <w:r>
          <w:t>Screen</w:t>
        </w:r>
        <w:r>
          <w:rPr>
            <w:spacing w:val="-4"/>
          </w:rPr>
          <w:t xml:space="preserve"> </w:t>
        </w:r>
        <w:r>
          <w:t>element</w:t>
        </w:r>
        <w:r>
          <w:rPr>
            <w:spacing w:val="-2"/>
          </w:rPr>
          <w:t xml:space="preserve"> </w:t>
        </w:r>
        <w:r>
          <w:t>of</w:t>
        </w:r>
        <w:r>
          <w:rPr>
            <w:spacing w:val="2"/>
          </w:rPr>
          <w:t xml:space="preserve"> </w:t>
        </w:r>
        <w:r>
          <w:t>Add</w:t>
        </w:r>
        <w:r>
          <w:rPr>
            <w:spacing w:val="-1"/>
          </w:rPr>
          <w:t xml:space="preserve"> </w:t>
        </w:r>
        <w:r>
          <w:t>Theme</w:t>
        </w:r>
        <w:r>
          <w:rPr>
            <w:spacing w:val="1"/>
          </w:rPr>
          <w:t xml:space="preserve"> </w:t>
        </w:r>
        <w:r>
          <w:t>form</w:t>
        </w:r>
        <w:r>
          <w:tab/>
          <w:t>11</w:t>
        </w:r>
      </w:hyperlink>
    </w:p>
    <w:p w14:paraId="0E5314AC" w14:textId="77777777" w:rsidR="003D6501" w:rsidRDefault="00000000">
      <w:pPr>
        <w:pStyle w:val="BodyText"/>
        <w:tabs>
          <w:tab w:val="right" w:leader="dot" w:pos="10069"/>
        </w:tabs>
        <w:ind w:left="438"/>
      </w:pPr>
      <w:hyperlink w:anchor="_bookmark42" w:history="1">
        <w:r>
          <w:t>Table 3.2-1</w:t>
        </w:r>
        <w:r>
          <w:rPr>
            <w:spacing w:val="-2"/>
          </w:rPr>
          <w:t xml:space="preserve"> </w:t>
        </w:r>
        <w:r>
          <w:t>Screen</w:t>
        </w:r>
        <w:r>
          <w:rPr>
            <w:spacing w:val="-4"/>
          </w:rPr>
          <w:t xml:space="preserve"> </w:t>
        </w:r>
        <w:r>
          <w:t>element</w:t>
        </w:r>
        <w:r>
          <w:rPr>
            <w:spacing w:val="-2"/>
          </w:rPr>
          <w:t xml:space="preserve"> </w:t>
        </w:r>
        <w:r>
          <w:t>of</w:t>
        </w:r>
        <w:r>
          <w:rPr>
            <w:spacing w:val="2"/>
          </w:rPr>
          <w:t xml:space="preserve"> </w:t>
        </w:r>
        <w:r>
          <w:t>Category</w:t>
        </w:r>
        <w:r>
          <w:rPr>
            <w:spacing w:val="-2"/>
          </w:rPr>
          <w:t xml:space="preserve"> </w:t>
        </w:r>
        <w:r>
          <w:t>vise</w:t>
        </w:r>
        <w:r>
          <w:rPr>
            <w:spacing w:val="1"/>
          </w:rPr>
          <w:t xml:space="preserve"> </w:t>
        </w:r>
        <w:r>
          <w:t>Theme</w:t>
        </w:r>
        <w:r>
          <w:rPr>
            <w:spacing w:val="1"/>
          </w:rPr>
          <w:t xml:space="preserve"> </w:t>
        </w:r>
        <w:r>
          <w:t>List</w:t>
        </w:r>
        <w:r>
          <w:tab/>
          <w:t>12</w:t>
        </w:r>
      </w:hyperlink>
    </w:p>
    <w:p w14:paraId="244CCBD3" w14:textId="77777777" w:rsidR="003D6501" w:rsidRDefault="00000000">
      <w:pPr>
        <w:pStyle w:val="BodyText"/>
        <w:tabs>
          <w:tab w:val="right" w:leader="dot" w:pos="10069"/>
        </w:tabs>
        <w:ind w:left="438"/>
      </w:pPr>
      <w:hyperlink w:anchor="_bookmark45" w:history="1">
        <w:r>
          <w:t>Table 3.3-1</w:t>
        </w:r>
        <w:r>
          <w:rPr>
            <w:spacing w:val="-2"/>
          </w:rPr>
          <w:t xml:space="preserve"> </w:t>
        </w:r>
        <w:r>
          <w:t>Screen</w:t>
        </w:r>
        <w:r>
          <w:rPr>
            <w:spacing w:val="-4"/>
          </w:rPr>
          <w:t xml:space="preserve"> </w:t>
        </w:r>
        <w:r>
          <w:t>element</w:t>
        </w:r>
        <w:r>
          <w:rPr>
            <w:spacing w:val="-2"/>
          </w:rPr>
          <w:t xml:space="preserve"> </w:t>
        </w:r>
        <w:r>
          <w:t>of Placing</w:t>
        </w:r>
        <w:r>
          <w:rPr>
            <w:spacing w:val="-1"/>
          </w:rPr>
          <w:t xml:space="preserve"> </w:t>
        </w:r>
        <w:r>
          <w:t>Order</w:t>
        </w:r>
        <w:r>
          <w:tab/>
          <w:t>13</w:t>
        </w:r>
      </w:hyperlink>
    </w:p>
    <w:p w14:paraId="3134201D" w14:textId="77777777" w:rsidR="003D6501" w:rsidRDefault="00000000">
      <w:pPr>
        <w:pStyle w:val="BodyText"/>
        <w:tabs>
          <w:tab w:val="right" w:leader="dot" w:pos="10069"/>
        </w:tabs>
        <w:spacing w:before="1"/>
        <w:ind w:left="438"/>
      </w:pPr>
      <w:hyperlink w:anchor="_bookmark48" w:history="1">
        <w:r>
          <w:t>Table 4.1-1</w:t>
        </w:r>
        <w:r>
          <w:rPr>
            <w:spacing w:val="-2"/>
          </w:rPr>
          <w:t xml:space="preserve"> </w:t>
        </w:r>
        <w:r>
          <w:t>Table:</w:t>
        </w:r>
        <w:r>
          <w:rPr>
            <w:spacing w:val="1"/>
          </w:rPr>
          <w:t xml:space="preserve"> </w:t>
        </w:r>
        <w:r>
          <w:t>User</w:t>
        </w:r>
        <w:r>
          <w:tab/>
          <w:t>14</w:t>
        </w:r>
      </w:hyperlink>
    </w:p>
    <w:p w14:paraId="37C0D6CC" w14:textId="77777777" w:rsidR="003D6501" w:rsidRDefault="00000000">
      <w:pPr>
        <w:pStyle w:val="BodyText"/>
        <w:tabs>
          <w:tab w:val="right" w:leader="dot" w:pos="10069"/>
        </w:tabs>
        <w:spacing w:line="267" w:lineRule="exact"/>
        <w:ind w:left="438"/>
      </w:pPr>
      <w:hyperlink w:anchor="_bookmark49" w:history="1">
        <w:r>
          <w:t>Table 4.1-2</w:t>
        </w:r>
        <w:r>
          <w:rPr>
            <w:spacing w:val="-2"/>
          </w:rPr>
          <w:t xml:space="preserve"> </w:t>
        </w:r>
        <w:r>
          <w:t>Table:</w:t>
        </w:r>
        <w:r>
          <w:rPr>
            <w:spacing w:val="1"/>
          </w:rPr>
          <w:t xml:space="preserve"> </w:t>
        </w:r>
        <w:r>
          <w:t>Admin</w:t>
        </w:r>
        <w:r>
          <w:tab/>
          <w:t>14</w:t>
        </w:r>
      </w:hyperlink>
    </w:p>
    <w:p w14:paraId="7BFD16EA" w14:textId="77777777" w:rsidR="003D6501" w:rsidRDefault="00000000">
      <w:pPr>
        <w:pStyle w:val="BodyText"/>
        <w:tabs>
          <w:tab w:val="right" w:leader="dot" w:pos="10068"/>
        </w:tabs>
        <w:spacing w:line="267" w:lineRule="exact"/>
        <w:ind w:left="438"/>
      </w:pPr>
      <w:hyperlink w:anchor="_bookmark50" w:history="1">
        <w:r>
          <w:t>Table 4.1-3</w:t>
        </w:r>
        <w:r>
          <w:rPr>
            <w:spacing w:val="-2"/>
          </w:rPr>
          <w:t xml:space="preserve"> </w:t>
        </w:r>
        <w:r>
          <w:t>Table:</w:t>
        </w:r>
        <w:r>
          <w:rPr>
            <w:spacing w:val="1"/>
          </w:rPr>
          <w:t xml:space="preserve"> </w:t>
        </w:r>
        <w:r>
          <w:t>Theme</w:t>
        </w:r>
        <w:r>
          <w:tab/>
          <w:t>1</w:t>
        </w:r>
      </w:hyperlink>
      <w:r>
        <w:t>5</w:t>
      </w:r>
    </w:p>
    <w:p w14:paraId="376501CC" w14:textId="77777777" w:rsidR="003D6501" w:rsidRDefault="00000000">
      <w:pPr>
        <w:pStyle w:val="BodyText"/>
        <w:tabs>
          <w:tab w:val="right" w:leader="dot" w:pos="10068"/>
        </w:tabs>
        <w:ind w:left="438"/>
      </w:pPr>
      <w:hyperlink w:anchor="_bookmark51" w:history="1">
        <w:r>
          <w:t>Table 4.1-4</w:t>
        </w:r>
        <w:r>
          <w:rPr>
            <w:spacing w:val="-2"/>
          </w:rPr>
          <w:t xml:space="preserve"> </w:t>
        </w:r>
        <w:r>
          <w:t>Table:</w:t>
        </w:r>
        <w:r>
          <w:rPr>
            <w:spacing w:val="1"/>
          </w:rPr>
          <w:t xml:space="preserve"> </w:t>
        </w:r>
        <w:r>
          <w:t>Testimony</w:t>
        </w:r>
        <w:r>
          <w:tab/>
          <w:t>1</w:t>
        </w:r>
      </w:hyperlink>
      <w:r>
        <w:t>5</w:t>
      </w:r>
    </w:p>
    <w:p w14:paraId="3902D370" w14:textId="77777777" w:rsidR="003D6501" w:rsidRDefault="00000000">
      <w:pPr>
        <w:pStyle w:val="BodyText"/>
        <w:tabs>
          <w:tab w:val="right" w:leader="dot" w:pos="10068"/>
        </w:tabs>
        <w:ind w:left="438"/>
      </w:pPr>
      <w:hyperlink w:anchor="_bookmark51" w:history="1">
        <w:r>
          <w:t>Table 4.1-4</w:t>
        </w:r>
        <w:r>
          <w:rPr>
            <w:spacing w:val="-2"/>
          </w:rPr>
          <w:t xml:space="preserve"> </w:t>
        </w:r>
        <w:r>
          <w:t>Table:</w:t>
        </w:r>
        <w:r>
          <w:rPr>
            <w:spacing w:val="-1"/>
          </w:rPr>
          <w:t xml:space="preserve"> </w:t>
        </w:r>
        <w:r>
          <w:t>Payment</w:t>
        </w:r>
        <w:r>
          <w:tab/>
          <w:t>1</w:t>
        </w:r>
      </w:hyperlink>
      <w:r>
        <w:t>5</w:t>
      </w:r>
    </w:p>
    <w:p w14:paraId="3C7651D8" w14:textId="77777777" w:rsidR="003D6501" w:rsidRDefault="00000000">
      <w:pPr>
        <w:pStyle w:val="BodyText"/>
        <w:tabs>
          <w:tab w:val="right" w:leader="dot" w:pos="10068"/>
        </w:tabs>
        <w:spacing w:before="1"/>
        <w:ind w:left="438"/>
      </w:pPr>
      <w:hyperlink w:anchor="_bookmark51" w:history="1">
        <w:r>
          <w:t>Table 4.1-4</w:t>
        </w:r>
        <w:r>
          <w:rPr>
            <w:spacing w:val="-2"/>
          </w:rPr>
          <w:t xml:space="preserve"> </w:t>
        </w:r>
        <w:r>
          <w:t>Table:</w:t>
        </w:r>
        <w:r>
          <w:rPr>
            <w:spacing w:val="1"/>
          </w:rPr>
          <w:t xml:space="preserve"> </w:t>
        </w:r>
        <w:r>
          <w:t>Order</w:t>
        </w:r>
        <w:r>
          <w:tab/>
          <w:t>1</w:t>
        </w:r>
      </w:hyperlink>
      <w:r>
        <w:t>5</w:t>
      </w:r>
    </w:p>
    <w:p w14:paraId="222EA35D" w14:textId="77777777" w:rsidR="003D6501" w:rsidRDefault="003D6501">
      <w:p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723DDCBB" w14:textId="77777777" w:rsidR="003D6501" w:rsidRDefault="00000000">
      <w:pPr>
        <w:pStyle w:val="Heading1"/>
        <w:numPr>
          <w:ilvl w:val="0"/>
          <w:numId w:val="2"/>
        </w:numPr>
        <w:tabs>
          <w:tab w:val="left" w:pos="870"/>
          <w:tab w:val="left" w:pos="871"/>
        </w:tabs>
        <w:spacing w:before="332"/>
        <w:ind w:hanging="433"/>
      </w:pPr>
      <w:bookmarkStart w:id="2" w:name="_bookmark2"/>
      <w:bookmarkEnd w:id="2"/>
      <w:r>
        <w:lastRenderedPageBreak/>
        <w:t>Introduction</w:t>
      </w:r>
    </w:p>
    <w:p w14:paraId="4A49E9BE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307"/>
        <w:ind w:hanging="577"/>
      </w:pPr>
      <w:bookmarkStart w:id="3" w:name="_bookmark3"/>
      <w:bookmarkEnd w:id="3"/>
      <w:r>
        <w:t>Product</w:t>
      </w:r>
      <w:r>
        <w:rPr>
          <w:spacing w:val="-13"/>
        </w:rPr>
        <w:t xml:space="preserve"> </w:t>
      </w:r>
      <w:r>
        <w:t>perspective</w:t>
      </w:r>
    </w:p>
    <w:p w14:paraId="109908F3" w14:textId="77777777" w:rsidR="003D6501" w:rsidRDefault="00000000">
      <w:pPr>
        <w:pStyle w:val="BodyText"/>
        <w:spacing w:before="268"/>
        <w:ind w:left="438" w:right="826"/>
        <w:jc w:val="both"/>
      </w:pPr>
      <w:r>
        <w:t>The Wedding Decor Company Web Application is envisioned as a transformative digital tool that enhances</w:t>
      </w:r>
      <w:r>
        <w:rPr>
          <w:spacing w:val="1"/>
        </w:rPr>
        <w:t xml:space="preserve"> </w:t>
      </w:r>
      <w:r>
        <w:t>wedding decor planning for both engaged couples and decor businesses. It brings a wide range of decor</w:t>
      </w:r>
      <w:r>
        <w:rPr>
          <w:spacing w:val="1"/>
        </w:rPr>
        <w:t xml:space="preserve"> </w:t>
      </w:r>
      <w:r>
        <w:t>options to users' fingertips while simplifying inventory management and order processing for businesses.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aims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redefine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wedding</w:t>
      </w:r>
      <w:r>
        <w:rPr>
          <w:spacing w:val="-5"/>
        </w:rPr>
        <w:t xml:space="preserve"> </w:t>
      </w:r>
      <w:r>
        <w:t>decor</w:t>
      </w:r>
      <w:r>
        <w:rPr>
          <w:spacing w:val="-6"/>
        </w:rPr>
        <w:t xml:space="preserve"> </w:t>
      </w:r>
      <w:r>
        <w:t>industry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seamlessly</w:t>
      </w:r>
      <w:r>
        <w:rPr>
          <w:spacing w:val="-4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creative</w:t>
      </w:r>
      <w:r>
        <w:rPr>
          <w:spacing w:val="-5"/>
        </w:rPr>
        <w:t xml:space="preserve"> </w:t>
      </w:r>
      <w:r>
        <w:t>aspirations</w:t>
      </w:r>
      <w:r>
        <w:rPr>
          <w:spacing w:val="-4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couples</w:t>
      </w:r>
      <w:r>
        <w:rPr>
          <w:spacing w:val="-2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capabilities</w:t>
      </w:r>
      <w:r>
        <w:rPr>
          <w:spacing w:val="-2"/>
        </w:rPr>
        <w:t xml:space="preserve"> </w:t>
      </w:r>
      <w:r>
        <w:t>of decor professionals.</w:t>
      </w:r>
    </w:p>
    <w:p w14:paraId="59F90D78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40"/>
        <w:ind w:hanging="577"/>
      </w:pPr>
      <w:bookmarkStart w:id="4" w:name="_bookmark4"/>
      <w:bookmarkEnd w:id="4"/>
      <w:r>
        <w:t>Product</w:t>
      </w:r>
      <w:r>
        <w:rPr>
          <w:spacing w:val="-13"/>
        </w:rPr>
        <w:t xml:space="preserve"> </w:t>
      </w:r>
      <w:r>
        <w:t>features</w:t>
      </w:r>
    </w:p>
    <w:p w14:paraId="4286A177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line="281" w:lineRule="exact"/>
        <w:ind w:hanging="721"/>
      </w:pPr>
      <w:bookmarkStart w:id="5" w:name="_bookmark5"/>
      <w:bookmarkEnd w:id="5"/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product:</w:t>
      </w:r>
    </w:p>
    <w:p w14:paraId="41ED2926" w14:textId="77777777" w:rsidR="003D6501" w:rsidRDefault="00000000">
      <w:pPr>
        <w:pStyle w:val="ListParagraph"/>
        <w:numPr>
          <w:ilvl w:val="0"/>
          <w:numId w:val="3"/>
        </w:numPr>
        <w:tabs>
          <w:tab w:val="left" w:pos="1158"/>
          <w:tab w:val="left" w:pos="1159"/>
        </w:tabs>
        <w:spacing w:line="280" w:lineRule="exact"/>
        <w:ind w:hanging="361"/>
      </w:pPr>
      <w:r>
        <w:t>Admin</w:t>
      </w:r>
      <w:r>
        <w:rPr>
          <w:spacing w:val="-3"/>
        </w:rPr>
        <w:t xml:space="preserve"> </w:t>
      </w:r>
      <w:r>
        <w:t>who will</w:t>
      </w:r>
      <w:r>
        <w:rPr>
          <w:spacing w:val="-1"/>
        </w:rPr>
        <w:t xml:space="preserve"> </w:t>
      </w:r>
      <w:r>
        <w:t>be acting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 administrator.</w:t>
      </w:r>
    </w:p>
    <w:p w14:paraId="42506541" w14:textId="77777777" w:rsidR="003D6501" w:rsidRDefault="00000000">
      <w:pPr>
        <w:pStyle w:val="ListParagraph"/>
        <w:numPr>
          <w:ilvl w:val="0"/>
          <w:numId w:val="3"/>
        </w:numPr>
        <w:tabs>
          <w:tab w:val="left" w:pos="1158"/>
          <w:tab w:val="left" w:pos="1159"/>
        </w:tabs>
        <w:spacing w:before="1"/>
        <w:ind w:hanging="361"/>
      </w:pPr>
      <w:r>
        <w:t>Customer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service.</w:t>
      </w:r>
    </w:p>
    <w:p w14:paraId="21494F46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42" w:line="281" w:lineRule="exact"/>
        <w:ind w:hanging="721"/>
      </w:pPr>
      <w:bookmarkStart w:id="6" w:name="_bookmark6"/>
      <w:bookmarkEnd w:id="6"/>
      <w:r>
        <w:t>The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 admin</w:t>
      </w:r>
      <w:r>
        <w:rPr>
          <w:spacing w:val="-1"/>
        </w:rPr>
        <w:t xml:space="preserve"> </w:t>
      </w:r>
      <w:r>
        <w:t>are:</w:t>
      </w:r>
    </w:p>
    <w:p w14:paraId="1472F00C" w14:textId="77777777" w:rsidR="003D6501" w:rsidRDefault="00000000">
      <w:pPr>
        <w:pStyle w:val="ListParagraph"/>
        <w:numPr>
          <w:ilvl w:val="0"/>
          <w:numId w:val="4"/>
        </w:numPr>
        <w:tabs>
          <w:tab w:val="left" w:pos="1158"/>
          <w:tab w:val="left" w:pos="1159"/>
        </w:tabs>
        <w:spacing w:line="279" w:lineRule="exact"/>
        <w:ind w:hanging="361"/>
      </w:pPr>
      <w:r>
        <w:t>Can</w:t>
      </w:r>
      <w:r>
        <w:rPr>
          <w:spacing w:val="-2"/>
        </w:rPr>
        <w:t xml:space="preserve"> </w:t>
      </w:r>
      <w:r>
        <w:t>be 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add, update</w:t>
      </w:r>
      <w:r>
        <w:rPr>
          <w:spacing w:val="-2"/>
        </w:rPr>
        <w:t xml:space="preserve"> </w:t>
      </w:r>
      <w:r>
        <w:t>or delete</w:t>
      </w:r>
      <w:r>
        <w:rPr>
          <w:spacing w:val="-2"/>
        </w:rPr>
        <w:t xml:space="preserve"> </w:t>
      </w:r>
      <w:r>
        <w:t>a category.</w:t>
      </w:r>
    </w:p>
    <w:p w14:paraId="186FB801" w14:textId="77777777" w:rsidR="003D6501" w:rsidRDefault="00000000">
      <w:pPr>
        <w:pStyle w:val="ListParagraph"/>
        <w:numPr>
          <w:ilvl w:val="0"/>
          <w:numId w:val="4"/>
        </w:numPr>
        <w:tabs>
          <w:tab w:val="left" w:pos="1158"/>
          <w:tab w:val="left" w:pos="1159"/>
        </w:tabs>
        <w:spacing w:line="279" w:lineRule="exact"/>
        <w:ind w:hanging="361"/>
      </w:pPr>
      <w:r>
        <w:t>Can</w:t>
      </w:r>
      <w:r>
        <w:rPr>
          <w:spacing w:val="-2"/>
        </w:rPr>
        <w:t xml:space="preserve"> </w:t>
      </w:r>
      <w:r>
        <w:t>be able</w:t>
      </w:r>
      <w:r>
        <w:rPr>
          <w:spacing w:val="-2"/>
        </w:rPr>
        <w:t xml:space="preserve"> </w:t>
      </w:r>
      <w:r>
        <w:t>to add,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or delete</w:t>
      </w:r>
      <w:r>
        <w:rPr>
          <w:spacing w:val="-3"/>
        </w:rPr>
        <w:t xml:space="preserve"> </w:t>
      </w:r>
      <w:r>
        <w:t>a theme.</w:t>
      </w:r>
    </w:p>
    <w:p w14:paraId="10F2C852" w14:textId="77777777" w:rsidR="003D6501" w:rsidRDefault="00000000">
      <w:pPr>
        <w:pStyle w:val="ListParagraph"/>
        <w:numPr>
          <w:ilvl w:val="0"/>
          <w:numId w:val="4"/>
        </w:numPr>
        <w:tabs>
          <w:tab w:val="left" w:pos="1158"/>
          <w:tab w:val="left" w:pos="1159"/>
        </w:tabs>
        <w:ind w:hanging="361"/>
      </w:pPr>
      <w:r>
        <w:t>Can</w:t>
      </w:r>
      <w:r>
        <w:rPr>
          <w:spacing w:val="-1"/>
        </w:rPr>
        <w:t xml:space="preserve"> </w:t>
      </w:r>
      <w:r>
        <w:t>be 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orders.</w:t>
      </w:r>
    </w:p>
    <w:p w14:paraId="4CFBAFFB" w14:textId="77777777" w:rsidR="003D6501" w:rsidRDefault="00000000">
      <w:pPr>
        <w:pStyle w:val="ListParagraph"/>
        <w:numPr>
          <w:ilvl w:val="0"/>
          <w:numId w:val="4"/>
        </w:numPr>
        <w:tabs>
          <w:tab w:val="left" w:pos="1158"/>
          <w:tab w:val="left" w:pos="1159"/>
        </w:tabs>
        <w:spacing w:before="1"/>
        <w:ind w:hanging="361"/>
      </w:pPr>
      <w:r>
        <w:t>Can</w:t>
      </w:r>
      <w:r>
        <w:rPr>
          <w:spacing w:val="-2"/>
        </w:rPr>
        <w:t xml:space="preserve"> </w:t>
      </w:r>
      <w:r>
        <w:t>be 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all testimonials given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customers.</w:t>
      </w:r>
    </w:p>
    <w:p w14:paraId="6E9B00E1" w14:textId="77777777" w:rsidR="003D6501" w:rsidRDefault="00000000">
      <w:pPr>
        <w:pStyle w:val="ListParagraph"/>
        <w:numPr>
          <w:ilvl w:val="0"/>
          <w:numId w:val="4"/>
        </w:numPr>
        <w:tabs>
          <w:tab w:val="left" w:pos="1158"/>
          <w:tab w:val="left" w:pos="1159"/>
        </w:tabs>
        <w:ind w:hanging="361"/>
      </w:pP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manage</w:t>
      </w:r>
      <w:r>
        <w:rPr>
          <w:spacing w:val="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payments.</w:t>
      </w:r>
    </w:p>
    <w:p w14:paraId="4B7DA9A1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42" w:line="280" w:lineRule="exact"/>
        <w:ind w:hanging="721"/>
      </w:pPr>
      <w:bookmarkStart w:id="7" w:name="_bookmark7"/>
      <w:bookmarkEnd w:id="7"/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are:</w:t>
      </w:r>
    </w:p>
    <w:p w14:paraId="2EE162ED" w14:textId="77777777" w:rsidR="003D6501" w:rsidRDefault="00000000">
      <w:pPr>
        <w:pStyle w:val="ListParagraph"/>
        <w:numPr>
          <w:ilvl w:val="0"/>
          <w:numId w:val="5"/>
        </w:numPr>
        <w:tabs>
          <w:tab w:val="left" w:pos="1158"/>
          <w:tab w:val="left" w:pos="1159"/>
        </w:tabs>
        <w:spacing w:line="279" w:lineRule="exact"/>
        <w:ind w:hanging="361"/>
      </w:pPr>
      <w:r>
        <w:t>Can</w:t>
      </w:r>
      <w:r>
        <w:rPr>
          <w:spacing w:val="-2"/>
        </w:rPr>
        <w:t xml:space="preserve"> </w:t>
      </w:r>
      <w:r>
        <w:t>view the different</w:t>
      </w:r>
      <w:r>
        <w:rPr>
          <w:spacing w:val="-1"/>
        </w:rPr>
        <w:t xml:space="preserve"> </w:t>
      </w:r>
      <w:r>
        <w:t>categories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themes available.</w:t>
      </w:r>
    </w:p>
    <w:p w14:paraId="179CE4FC" w14:textId="77777777" w:rsidR="003D6501" w:rsidRDefault="00000000">
      <w:pPr>
        <w:pStyle w:val="ListParagraph"/>
        <w:numPr>
          <w:ilvl w:val="0"/>
          <w:numId w:val="5"/>
        </w:numPr>
        <w:tabs>
          <w:tab w:val="left" w:pos="1158"/>
          <w:tab w:val="left" w:pos="1159"/>
        </w:tabs>
        <w:spacing w:before="1"/>
        <w:ind w:hanging="361"/>
      </w:pPr>
      <w:r>
        <w:t>Can</w:t>
      </w:r>
      <w:r>
        <w:rPr>
          <w:spacing w:val="-2"/>
        </w:rPr>
        <w:t xml:space="preserve"> </w:t>
      </w:r>
      <w:r>
        <w:t>view the List</w:t>
      </w:r>
      <w:r>
        <w:rPr>
          <w:spacing w:val="-3"/>
        </w:rPr>
        <w:t xml:space="preserve"> </w:t>
      </w:r>
      <w:r>
        <w:t>of themes</w:t>
      </w:r>
      <w:r>
        <w:rPr>
          <w:spacing w:val="-1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category.</w:t>
      </w:r>
    </w:p>
    <w:p w14:paraId="79094493" w14:textId="4D305FB9" w:rsidR="003D6501" w:rsidRDefault="00000000">
      <w:pPr>
        <w:pStyle w:val="ListParagraph"/>
        <w:numPr>
          <w:ilvl w:val="0"/>
          <w:numId w:val="5"/>
        </w:numPr>
        <w:tabs>
          <w:tab w:val="left" w:pos="1158"/>
          <w:tab w:val="left" w:pos="1159"/>
        </w:tabs>
        <w:ind w:hanging="361"/>
      </w:pPr>
      <w:r>
        <w:t>Can</w:t>
      </w:r>
      <w:r>
        <w:rPr>
          <w:spacing w:val="-3"/>
        </w:rPr>
        <w:t xml:space="preserve"> </w:t>
      </w:r>
      <w:r>
        <w:t>give a</w:t>
      </w:r>
      <w:r>
        <w:rPr>
          <w:spacing w:val="-4"/>
        </w:rPr>
        <w:t xml:space="preserve"> </w:t>
      </w:r>
      <w:r>
        <w:t>testimony</w:t>
      </w:r>
      <w:r>
        <w:rPr>
          <w:spacing w:val="-1"/>
        </w:rPr>
        <w:t xml:space="preserve"> </w:t>
      </w:r>
      <w:r w:rsidR="00C976D8">
        <w:t>based on</w:t>
      </w:r>
      <w:r>
        <w:rPr>
          <w:spacing w:val="-6"/>
        </w:rPr>
        <w:t xml:space="preserve"> </w:t>
      </w:r>
      <w:r>
        <w:t>the service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company</w:t>
      </w:r>
      <w:r>
        <w:rPr>
          <w:spacing w:val="3"/>
        </w:rPr>
        <w:t xml:space="preserve"> </w:t>
      </w:r>
      <w:r>
        <w:t>.</w:t>
      </w:r>
      <w:proofErr w:type="gramEnd"/>
    </w:p>
    <w:p w14:paraId="7398C1F9" w14:textId="77777777" w:rsidR="003D6501" w:rsidRDefault="00000000">
      <w:pPr>
        <w:pStyle w:val="ListParagraph"/>
        <w:numPr>
          <w:ilvl w:val="0"/>
          <w:numId w:val="5"/>
        </w:numPr>
        <w:tabs>
          <w:tab w:val="left" w:pos="1158"/>
          <w:tab w:val="left" w:pos="1159"/>
        </w:tabs>
        <w:spacing w:before="1"/>
        <w:ind w:hanging="361"/>
      </w:pPr>
      <w:r>
        <w:t>Can</w:t>
      </w:r>
      <w:r>
        <w:rPr>
          <w:spacing w:val="-1"/>
        </w:rPr>
        <w:t xml:space="preserve"> </w:t>
      </w:r>
      <w:r>
        <w:t xml:space="preserve">place </w:t>
      </w:r>
      <w:proofErr w:type="spellStart"/>
      <w:proofErr w:type="gramStart"/>
      <w:r>
        <w:t>a</w:t>
      </w:r>
      <w:proofErr w:type="spellEnd"/>
      <w:proofErr w:type="gramEnd"/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even cancel the</w:t>
      </w:r>
      <w:r>
        <w:rPr>
          <w:spacing w:val="-2"/>
        </w:rPr>
        <w:t xml:space="preserve"> </w:t>
      </w:r>
      <w:r>
        <w:t>order</w:t>
      </w:r>
    </w:p>
    <w:p w14:paraId="46564FFD" w14:textId="77777777" w:rsidR="003D6501" w:rsidRDefault="00000000">
      <w:pPr>
        <w:pStyle w:val="ListParagraph"/>
        <w:numPr>
          <w:ilvl w:val="0"/>
          <w:numId w:val="5"/>
        </w:numPr>
        <w:tabs>
          <w:tab w:val="left" w:pos="1158"/>
          <w:tab w:val="left" w:pos="1159"/>
        </w:tabs>
        <w:spacing w:before="1"/>
        <w:ind w:hanging="361"/>
      </w:pPr>
      <w:r>
        <w:t>Can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request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book.</w:t>
      </w:r>
    </w:p>
    <w:p w14:paraId="7847715A" w14:textId="77777777" w:rsidR="003D6501" w:rsidRDefault="003D6501">
      <w:pPr>
        <w:pStyle w:val="BodyText"/>
        <w:spacing w:before="3"/>
        <w:rPr>
          <w:sz w:val="25"/>
        </w:rPr>
      </w:pPr>
    </w:p>
    <w:p w14:paraId="67D47EBB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0"/>
        <w:ind w:hanging="577"/>
      </w:pPr>
      <w:bookmarkStart w:id="8" w:name="_bookmark8"/>
      <w:bookmarkEnd w:id="8"/>
      <w:r>
        <w:t>Functional</w:t>
      </w:r>
      <w:r>
        <w:rPr>
          <w:spacing w:val="-12"/>
        </w:rPr>
        <w:t xml:space="preserve"> </w:t>
      </w:r>
      <w:r>
        <w:t>Requirement</w:t>
      </w:r>
    </w:p>
    <w:p w14:paraId="5E0EC1A5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40" w:line="281" w:lineRule="exact"/>
        <w:ind w:hanging="721"/>
      </w:pPr>
      <w:bookmarkStart w:id="9" w:name="_bookmark9"/>
      <w:bookmarkEnd w:id="9"/>
      <w:r>
        <w:t>Admin</w:t>
      </w:r>
    </w:p>
    <w:p w14:paraId="7727BE7D" w14:textId="70CD9D79" w:rsidR="003D6501" w:rsidRDefault="00000000">
      <w:pPr>
        <w:pStyle w:val="ListParagraph"/>
        <w:numPr>
          <w:ilvl w:val="0"/>
          <w:numId w:val="6"/>
        </w:numPr>
        <w:tabs>
          <w:tab w:val="left" w:pos="1158"/>
          <w:tab w:val="left" w:pos="1159"/>
        </w:tabs>
        <w:spacing w:line="280" w:lineRule="exact"/>
        <w:ind w:hanging="361"/>
      </w:pPr>
      <w:r>
        <w:t>Add</w:t>
      </w:r>
      <w:r>
        <w:rPr>
          <w:spacing w:val="-3"/>
        </w:rPr>
        <w:t xml:space="preserve"> </w:t>
      </w:r>
      <w:r>
        <w:t>Theme: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Themes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entered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 w:rsidR="00C976D8">
        <w:t>database.</w:t>
      </w:r>
    </w:p>
    <w:p w14:paraId="4AC3C2A9" w14:textId="77777777" w:rsidR="003D6501" w:rsidRDefault="00000000">
      <w:pPr>
        <w:pStyle w:val="ListParagraph"/>
        <w:numPr>
          <w:ilvl w:val="0"/>
          <w:numId w:val="6"/>
        </w:numPr>
        <w:tabs>
          <w:tab w:val="left" w:pos="1158"/>
          <w:tab w:val="left" w:pos="1159"/>
        </w:tabs>
        <w:spacing w:before="1" w:line="279" w:lineRule="exact"/>
        <w:ind w:hanging="361"/>
      </w:pPr>
      <w:r>
        <w:t>Update</w:t>
      </w:r>
      <w:r>
        <w:rPr>
          <w:spacing w:val="-1"/>
        </w:rPr>
        <w:t xml:space="preserve"> </w:t>
      </w:r>
      <w:r>
        <w:t>Theme: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changes in</w:t>
      </w:r>
      <w:r>
        <w:rPr>
          <w:spacing w:val="-2"/>
        </w:rPr>
        <w:t xml:space="preserve"> </w:t>
      </w:r>
      <w:r>
        <w:t>themes should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update.</w:t>
      </w:r>
    </w:p>
    <w:p w14:paraId="530FB3F8" w14:textId="30AA61BF" w:rsidR="003D6501" w:rsidRDefault="00000000">
      <w:pPr>
        <w:pStyle w:val="ListParagraph"/>
        <w:numPr>
          <w:ilvl w:val="0"/>
          <w:numId w:val="6"/>
        </w:numPr>
        <w:tabs>
          <w:tab w:val="left" w:pos="1158"/>
          <w:tab w:val="left" w:pos="1159"/>
        </w:tabs>
        <w:spacing w:line="279" w:lineRule="exact"/>
        <w:ind w:hanging="361"/>
      </w:pPr>
      <w:r>
        <w:t>Delete</w:t>
      </w:r>
      <w:r>
        <w:rPr>
          <w:spacing w:val="-3"/>
        </w:rPr>
        <w:t xml:space="preserve"> </w:t>
      </w:r>
      <w:r>
        <w:t>Theme:</w:t>
      </w:r>
      <w:r>
        <w:rPr>
          <w:spacing w:val="-3"/>
        </w:rPr>
        <w:t xml:space="preserve"> </w:t>
      </w:r>
      <w:r>
        <w:t>Wrong</w:t>
      </w:r>
      <w:r>
        <w:rPr>
          <w:spacing w:val="-2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must be</w:t>
      </w:r>
      <w:r>
        <w:rPr>
          <w:spacing w:val="-3"/>
        </w:rPr>
        <w:t xml:space="preserve"> </w:t>
      </w:r>
      <w:r>
        <w:t>removed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 w:rsidR="00C976D8">
        <w:t>system.</w:t>
      </w:r>
    </w:p>
    <w:p w14:paraId="1C78247C" w14:textId="30D45D73" w:rsidR="003D6501" w:rsidRDefault="00000000">
      <w:pPr>
        <w:pStyle w:val="ListParagraph"/>
        <w:numPr>
          <w:ilvl w:val="0"/>
          <w:numId w:val="6"/>
        </w:numPr>
        <w:tabs>
          <w:tab w:val="left" w:pos="1158"/>
          <w:tab w:val="left" w:pos="1159"/>
        </w:tabs>
        <w:ind w:hanging="361"/>
      </w:pPr>
      <w:r>
        <w:t>Add</w:t>
      </w:r>
      <w:r>
        <w:rPr>
          <w:spacing w:val="-3"/>
        </w:rPr>
        <w:t xml:space="preserve"> </w:t>
      </w:r>
      <w:r>
        <w:t>Category: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 w:rsidR="00C976D8">
        <w:t>entered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t>database</w:t>
      </w:r>
      <w:proofErr w:type="gramEnd"/>
    </w:p>
    <w:p w14:paraId="481C7865" w14:textId="77777777" w:rsidR="003D6501" w:rsidRDefault="00000000">
      <w:pPr>
        <w:pStyle w:val="ListParagraph"/>
        <w:numPr>
          <w:ilvl w:val="0"/>
          <w:numId w:val="6"/>
        </w:numPr>
        <w:tabs>
          <w:tab w:val="left" w:pos="1158"/>
          <w:tab w:val="left" w:pos="1159"/>
        </w:tabs>
        <w:spacing w:before="1"/>
        <w:ind w:hanging="361"/>
      </w:pPr>
      <w:r>
        <w:t>Delete</w:t>
      </w:r>
      <w:r>
        <w:rPr>
          <w:spacing w:val="-2"/>
        </w:rPr>
        <w:t xml:space="preserve"> </w:t>
      </w:r>
      <w:r>
        <w:t>Category:</w:t>
      </w:r>
      <w:r>
        <w:rPr>
          <w:spacing w:val="-1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removed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system.</w:t>
      </w:r>
    </w:p>
    <w:p w14:paraId="0743A23F" w14:textId="77777777" w:rsidR="003D6501" w:rsidRDefault="00000000">
      <w:pPr>
        <w:pStyle w:val="ListParagraph"/>
        <w:numPr>
          <w:ilvl w:val="0"/>
          <w:numId w:val="6"/>
        </w:numPr>
        <w:tabs>
          <w:tab w:val="left" w:pos="1158"/>
          <w:tab w:val="left" w:pos="1159"/>
        </w:tabs>
        <w:spacing w:line="279" w:lineRule="exact"/>
        <w:ind w:hanging="361"/>
      </w:pPr>
      <w:r>
        <w:t>Update</w:t>
      </w:r>
      <w:r>
        <w:rPr>
          <w:spacing w:val="-1"/>
        </w:rPr>
        <w:t xml:space="preserve"> </w:t>
      </w:r>
      <w:r>
        <w:t>Category: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changes in</w:t>
      </w:r>
      <w:r>
        <w:rPr>
          <w:spacing w:val="-2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update.</w:t>
      </w:r>
    </w:p>
    <w:p w14:paraId="48B3FF69" w14:textId="5E21EB36" w:rsidR="003D6501" w:rsidRDefault="00000000">
      <w:pPr>
        <w:pStyle w:val="ListParagraph"/>
        <w:numPr>
          <w:ilvl w:val="0"/>
          <w:numId w:val="6"/>
        </w:numPr>
        <w:tabs>
          <w:tab w:val="left" w:pos="1158"/>
          <w:tab w:val="left" w:pos="1159"/>
        </w:tabs>
        <w:ind w:right="823"/>
      </w:pPr>
      <w:r>
        <w:t>Manage</w:t>
      </w:r>
      <w:r>
        <w:rPr>
          <w:spacing w:val="12"/>
        </w:rPr>
        <w:t xml:space="preserve"> </w:t>
      </w:r>
      <w:r>
        <w:t>Payment:</w:t>
      </w:r>
      <w:r>
        <w:rPr>
          <w:spacing w:val="13"/>
        </w:rPr>
        <w:t xml:space="preserve"> </w:t>
      </w:r>
      <w:r>
        <w:t>Admin</w:t>
      </w:r>
      <w:r>
        <w:rPr>
          <w:spacing w:val="13"/>
        </w:rPr>
        <w:t xml:space="preserve"> </w:t>
      </w:r>
      <w:r>
        <w:t>should</w:t>
      </w:r>
      <w:r>
        <w:rPr>
          <w:spacing w:val="13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able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manage</w:t>
      </w:r>
      <w:r>
        <w:rPr>
          <w:spacing w:val="16"/>
        </w:rPr>
        <w:t xml:space="preserve"> </w:t>
      </w:r>
      <w:r>
        <w:t>payments,</w:t>
      </w:r>
      <w:r>
        <w:rPr>
          <w:spacing w:val="15"/>
        </w:rPr>
        <w:t xml:space="preserve"> </w:t>
      </w:r>
      <w:r>
        <w:t>including</w:t>
      </w:r>
      <w:r>
        <w:rPr>
          <w:spacing w:val="12"/>
        </w:rPr>
        <w:t xml:space="preserve"> </w:t>
      </w:r>
      <w:r>
        <w:t>capturing</w:t>
      </w:r>
      <w:r>
        <w:rPr>
          <w:spacing w:val="13"/>
        </w:rPr>
        <w:t xml:space="preserve"> </w:t>
      </w:r>
      <w:r>
        <w:t>payment</w:t>
      </w:r>
      <w:r>
        <w:rPr>
          <w:spacing w:val="-47"/>
        </w:rPr>
        <w:t xml:space="preserve"> </w:t>
      </w:r>
      <w:r>
        <w:t>information.</w:t>
      </w:r>
      <w:r>
        <w:rPr>
          <w:spacing w:val="-2"/>
        </w:rPr>
        <w:t xml:space="preserve"> </w:t>
      </w:r>
      <w:r>
        <w:t xml:space="preserve">Authorizing </w:t>
      </w:r>
      <w:r w:rsidR="00C976D8">
        <w:t>transactions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recording</w:t>
      </w:r>
      <w:r>
        <w:rPr>
          <w:spacing w:val="-1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status.</w:t>
      </w:r>
    </w:p>
    <w:p w14:paraId="3C5A45A6" w14:textId="4D54C7CD" w:rsidR="003D6501" w:rsidRDefault="00000000">
      <w:pPr>
        <w:pStyle w:val="ListParagraph"/>
        <w:numPr>
          <w:ilvl w:val="0"/>
          <w:numId w:val="6"/>
        </w:numPr>
        <w:tabs>
          <w:tab w:val="left" w:pos="1158"/>
          <w:tab w:val="left" w:pos="1159"/>
        </w:tabs>
        <w:ind w:right="825"/>
      </w:pPr>
      <w:r>
        <w:t>Order</w:t>
      </w:r>
      <w:r>
        <w:rPr>
          <w:spacing w:val="-3"/>
        </w:rPr>
        <w:t xml:space="preserve"> </w:t>
      </w:r>
      <w:r>
        <w:t>Management: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 w:rsidR="00C976D8">
        <w:t>view</w:t>
      </w:r>
      <w:r w:rsidR="00C976D8">
        <w:rPr>
          <w:spacing w:val="-3"/>
        </w:rPr>
        <w:t>, create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47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list after removing 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cancelled</w:t>
      </w:r>
      <w:r>
        <w:rPr>
          <w:spacing w:val="-3"/>
        </w:rPr>
        <w:t xml:space="preserve"> </w:t>
      </w:r>
      <w:proofErr w:type="gramStart"/>
      <w:r>
        <w:t>order(</w:t>
      </w:r>
      <w:proofErr w:type="gramEnd"/>
      <w:r>
        <w:t>if any).</w:t>
      </w:r>
    </w:p>
    <w:p w14:paraId="6E2EB75C" w14:textId="77777777" w:rsidR="003D6501" w:rsidRDefault="00000000">
      <w:pPr>
        <w:pStyle w:val="ListParagraph"/>
        <w:numPr>
          <w:ilvl w:val="0"/>
          <w:numId w:val="6"/>
        </w:numPr>
        <w:tabs>
          <w:tab w:val="left" w:pos="1158"/>
          <w:tab w:val="left" w:pos="1159"/>
        </w:tabs>
        <w:spacing w:before="2"/>
        <w:ind w:hanging="361"/>
      </w:pPr>
      <w:r>
        <w:t>Review</w:t>
      </w:r>
      <w:r>
        <w:rPr>
          <w:spacing w:val="-4"/>
        </w:rPr>
        <w:t xml:space="preserve"> </w:t>
      </w:r>
      <w:r>
        <w:t>Testimonial’s: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testimonials</w:t>
      </w:r>
      <w:r>
        <w:rPr>
          <w:spacing w:val="-2"/>
        </w:rPr>
        <w:t xml:space="preserve"> </w:t>
      </w:r>
      <w:r>
        <w:t>submitted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customers.</w:t>
      </w:r>
    </w:p>
    <w:p w14:paraId="113D3E42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line="280" w:lineRule="exact"/>
        <w:ind w:hanging="721"/>
      </w:pPr>
      <w:bookmarkStart w:id="10" w:name="_bookmark10"/>
      <w:bookmarkEnd w:id="10"/>
      <w:r>
        <w:t>Customer</w:t>
      </w:r>
    </w:p>
    <w:p w14:paraId="758A2AF0" w14:textId="77777777" w:rsidR="003D6501" w:rsidRDefault="00000000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ind w:right="830"/>
      </w:pPr>
      <w:r>
        <w:t>Browse</w:t>
      </w:r>
      <w:r>
        <w:rPr>
          <w:spacing w:val="16"/>
        </w:rPr>
        <w:t xml:space="preserve"> </w:t>
      </w:r>
      <w:r>
        <w:t>Decor</w:t>
      </w:r>
      <w:r>
        <w:rPr>
          <w:spacing w:val="14"/>
        </w:rPr>
        <w:t xml:space="preserve"> </w:t>
      </w:r>
      <w:r>
        <w:t>option:</w:t>
      </w:r>
      <w:r>
        <w:rPr>
          <w:spacing w:val="20"/>
        </w:rPr>
        <w:t xml:space="preserve"> </w:t>
      </w:r>
      <w:r>
        <w:t>Customers</w:t>
      </w:r>
      <w:r>
        <w:rPr>
          <w:spacing w:val="17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explore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variety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wedding</w:t>
      </w:r>
      <w:r>
        <w:rPr>
          <w:spacing w:val="18"/>
        </w:rPr>
        <w:t xml:space="preserve"> </w:t>
      </w:r>
      <w:r>
        <w:t>decor</w:t>
      </w:r>
      <w:r>
        <w:rPr>
          <w:spacing w:val="14"/>
        </w:rPr>
        <w:t xml:space="preserve"> </w:t>
      </w:r>
      <w:r>
        <w:t>options</w:t>
      </w:r>
      <w:r>
        <w:rPr>
          <w:spacing w:val="19"/>
        </w:rPr>
        <w:t xml:space="preserve"> </w:t>
      </w:r>
      <w:r>
        <w:t>available</w:t>
      </w:r>
      <w:r>
        <w:rPr>
          <w:spacing w:val="17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platform.</w:t>
      </w:r>
    </w:p>
    <w:p w14:paraId="509E2588" w14:textId="77777777" w:rsidR="003D6501" w:rsidRDefault="00000000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ind w:right="827"/>
      </w:pPr>
      <w:r>
        <w:t>View</w:t>
      </w:r>
      <w:r>
        <w:rPr>
          <w:spacing w:val="2"/>
        </w:rPr>
        <w:t xml:space="preserve"> </w:t>
      </w:r>
      <w:r>
        <w:t>Decor details:</w:t>
      </w:r>
      <w:r>
        <w:rPr>
          <w:spacing w:val="1"/>
        </w:rPr>
        <w:t xml:space="preserve"> </w:t>
      </w:r>
      <w:r>
        <w:t>Customers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access detailed</w:t>
      </w:r>
      <w:r>
        <w:rPr>
          <w:spacing w:val="1"/>
        </w:rPr>
        <w:t xml:space="preserve"> </w:t>
      </w:r>
      <w:r>
        <w:t>information about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wedding</w:t>
      </w:r>
      <w:r>
        <w:rPr>
          <w:spacing w:val="1"/>
        </w:rPr>
        <w:t xml:space="preserve"> </w:t>
      </w:r>
      <w:r>
        <w:t>decor items,</w:t>
      </w:r>
      <w:r>
        <w:rPr>
          <w:spacing w:val="-47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descriptions, and</w:t>
      </w:r>
      <w:r>
        <w:rPr>
          <w:spacing w:val="-1"/>
        </w:rPr>
        <w:t xml:space="preserve"> </w:t>
      </w:r>
      <w:r>
        <w:t>pricing.</w:t>
      </w:r>
    </w:p>
    <w:p w14:paraId="5E12C56B" w14:textId="6FE33212" w:rsidR="003D6501" w:rsidRDefault="00000000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ind w:right="828"/>
      </w:pPr>
      <w:r>
        <w:t xml:space="preserve">Add </w:t>
      </w:r>
      <w:r w:rsidR="00C976D8">
        <w:t>Testimony: Customers</w:t>
      </w:r>
      <w:r>
        <w:t xml:space="preserve"> </w:t>
      </w:r>
      <w:proofErr w:type="gramStart"/>
      <w:r>
        <w:t>have the ability to</w:t>
      </w:r>
      <w:proofErr w:type="gramEnd"/>
      <w:r>
        <w:t xml:space="preserve"> share their testimonials and feedback about the decor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experienced.</w:t>
      </w:r>
    </w:p>
    <w:p w14:paraId="112C931C" w14:textId="77777777" w:rsidR="003D6501" w:rsidRDefault="003D6501">
      <w:pPr>
        <w:sectPr w:rsidR="003D6501">
          <w:headerReference w:type="default" r:id="rId14"/>
          <w:footerReference w:type="default" r:id="rId15"/>
          <w:pgSz w:w="11910" w:h="16840"/>
          <w:pgMar w:top="1340" w:right="20" w:bottom="920" w:left="980" w:header="751" w:footer="726" w:gutter="0"/>
          <w:pgNumType w:start="1"/>
          <w:cols w:space="720"/>
        </w:sectPr>
      </w:pPr>
    </w:p>
    <w:p w14:paraId="76144899" w14:textId="77777777" w:rsidR="003D6501" w:rsidRDefault="00000000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before="91"/>
        <w:ind w:right="826"/>
      </w:pPr>
      <w:r>
        <w:lastRenderedPageBreak/>
        <w:t>Delete</w:t>
      </w:r>
      <w:r>
        <w:rPr>
          <w:spacing w:val="1"/>
        </w:rPr>
        <w:t xml:space="preserve"> </w:t>
      </w:r>
      <w:r>
        <w:t>Testimony: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retract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testimonials</w:t>
      </w:r>
      <w:r>
        <w:rPr>
          <w:spacing w:val="1"/>
        </w:rPr>
        <w:t xml:space="preserve"> </w:t>
      </w:r>
      <w:r>
        <w:t>if</w:t>
      </w:r>
      <w:r>
        <w:rPr>
          <w:spacing w:val="-47"/>
        </w:rPr>
        <w:t xml:space="preserve"> </w:t>
      </w:r>
      <w:r>
        <w:t>needed.</w:t>
      </w:r>
    </w:p>
    <w:p w14:paraId="033214F7" w14:textId="77777777" w:rsidR="003D6501" w:rsidRDefault="00000000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ind w:right="827"/>
      </w:pPr>
      <w:r>
        <w:rPr>
          <w:spacing w:val="-1"/>
        </w:rPr>
        <w:t>Update</w:t>
      </w:r>
      <w:r>
        <w:rPr>
          <w:spacing w:val="-11"/>
        </w:rPr>
        <w:t xml:space="preserve"> </w:t>
      </w:r>
      <w:r>
        <w:rPr>
          <w:spacing w:val="-1"/>
        </w:rPr>
        <w:t>Testimony:</w:t>
      </w:r>
      <w:r>
        <w:rPr>
          <w:spacing w:val="-10"/>
        </w:rPr>
        <w:t xml:space="preserve"> </w:t>
      </w:r>
      <w:r>
        <w:rPr>
          <w:spacing w:val="-1"/>
        </w:rPr>
        <w:t>Customers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edit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modify</w:t>
      </w:r>
      <w:r>
        <w:rPr>
          <w:spacing w:val="-10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existing</w:t>
      </w:r>
      <w:r>
        <w:rPr>
          <w:spacing w:val="-12"/>
        </w:rPr>
        <w:t xml:space="preserve"> </w:t>
      </w:r>
      <w:r>
        <w:t>testimonials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provide</w:t>
      </w:r>
      <w:r>
        <w:rPr>
          <w:spacing w:val="-13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accurate</w:t>
      </w:r>
      <w:r>
        <w:rPr>
          <w:spacing w:val="-47"/>
        </w:rPr>
        <w:t xml:space="preserve"> </w:t>
      </w:r>
      <w:r>
        <w:t>or updated</w:t>
      </w:r>
      <w:r>
        <w:rPr>
          <w:spacing w:val="-2"/>
        </w:rPr>
        <w:t xml:space="preserve"> </w:t>
      </w:r>
      <w:r>
        <w:t>feedback.</w:t>
      </w:r>
    </w:p>
    <w:p w14:paraId="335AF31D" w14:textId="4855C5F2" w:rsidR="003D6501" w:rsidRDefault="00000000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ind w:right="827"/>
      </w:pPr>
      <w:r>
        <w:t>Search</w:t>
      </w:r>
      <w:r>
        <w:rPr>
          <w:spacing w:val="19"/>
        </w:rPr>
        <w:t xml:space="preserve"> </w:t>
      </w:r>
      <w:r>
        <w:t>Themes:</w:t>
      </w:r>
      <w:r>
        <w:rPr>
          <w:spacing w:val="20"/>
        </w:rPr>
        <w:t xml:space="preserve"> </w:t>
      </w:r>
      <w:r>
        <w:t>Customers</w:t>
      </w:r>
      <w:r>
        <w:rPr>
          <w:spacing w:val="23"/>
        </w:rPr>
        <w:t xml:space="preserve"> </w:t>
      </w:r>
      <w:r>
        <w:t>can</w:t>
      </w:r>
      <w:r>
        <w:rPr>
          <w:spacing w:val="19"/>
        </w:rPr>
        <w:t xml:space="preserve"> </w:t>
      </w:r>
      <w:r w:rsidR="00C976D8">
        <w:t>search,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filter</w:t>
      </w:r>
      <w:r>
        <w:rPr>
          <w:spacing w:val="21"/>
        </w:rPr>
        <w:t xml:space="preserve"> </w:t>
      </w:r>
      <w:r>
        <w:t>wedding</w:t>
      </w:r>
      <w:r>
        <w:rPr>
          <w:spacing w:val="19"/>
        </w:rPr>
        <w:t xml:space="preserve"> </w:t>
      </w:r>
      <w:r>
        <w:t>decor</w:t>
      </w:r>
      <w:r>
        <w:rPr>
          <w:spacing w:val="20"/>
        </w:rPr>
        <w:t xml:space="preserve"> </w:t>
      </w:r>
      <w:r>
        <w:t>themes</w:t>
      </w:r>
      <w:r>
        <w:rPr>
          <w:spacing w:val="20"/>
        </w:rPr>
        <w:t xml:space="preserve"> </w:t>
      </w:r>
      <w:r>
        <w:t>based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various</w:t>
      </w:r>
      <w:r>
        <w:rPr>
          <w:spacing w:val="19"/>
        </w:rPr>
        <w:t xml:space="preserve"> </w:t>
      </w:r>
      <w:r>
        <w:t>criteria</w:t>
      </w:r>
      <w:r>
        <w:rPr>
          <w:spacing w:val="-46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color, style,</w:t>
      </w:r>
      <w:r>
        <w:rPr>
          <w:spacing w:val="-2"/>
        </w:rPr>
        <w:t xml:space="preserve"> </w:t>
      </w:r>
      <w:r>
        <w:t>or price.</w:t>
      </w:r>
    </w:p>
    <w:p w14:paraId="432D7FE5" w14:textId="77777777" w:rsidR="003D6501" w:rsidRDefault="00000000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ind w:right="829"/>
      </w:pPr>
      <w:r>
        <w:t>Make Payment:</w:t>
      </w:r>
      <w:r>
        <w:rPr>
          <w:spacing w:val="2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securely make</w:t>
      </w:r>
      <w:r>
        <w:rPr>
          <w:spacing w:val="2"/>
        </w:rPr>
        <w:t xml:space="preserve"> </w:t>
      </w:r>
      <w:r>
        <w:t>payments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decor</w:t>
      </w:r>
      <w:r>
        <w:rPr>
          <w:spacing w:val="-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</w:t>
      </w:r>
      <w:r>
        <w:rPr>
          <w:spacing w:val="-47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platform.</w:t>
      </w:r>
    </w:p>
    <w:p w14:paraId="4390554C" w14:textId="77777777" w:rsidR="003D6501" w:rsidRDefault="00000000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ind w:right="828"/>
      </w:pPr>
      <w:r>
        <w:t>Placing</w:t>
      </w:r>
      <w:r>
        <w:rPr>
          <w:spacing w:val="14"/>
        </w:rPr>
        <w:t xml:space="preserve"> </w:t>
      </w:r>
      <w:r>
        <w:t>Order:</w:t>
      </w:r>
      <w:r>
        <w:rPr>
          <w:spacing w:val="14"/>
        </w:rPr>
        <w:t xml:space="preserve"> </w:t>
      </w:r>
      <w:r>
        <w:t>Customers</w:t>
      </w:r>
      <w:r>
        <w:rPr>
          <w:spacing w:val="14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place</w:t>
      </w:r>
      <w:r>
        <w:rPr>
          <w:spacing w:val="13"/>
        </w:rPr>
        <w:t xml:space="preserve"> </w:t>
      </w:r>
      <w:r>
        <w:t>orders</w:t>
      </w:r>
      <w:r>
        <w:rPr>
          <w:spacing w:val="16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selected</w:t>
      </w:r>
      <w:r>
        <w:rPr>
          <w:spacing w:val="13"/>
        </w:rPr>
        <w:t xml:space="preserve"> </w:t>
      </w:r>
      <w:r>
        <w:t>decor</w:t>
      </w:r>
      <w:r>
        <w:rPr>
          <w:spacing w:val="15"/>
        </w:rPr>
        <w:t xml:space="preserve"> </w:t>
      </w:r>
      <w:r>
        <w:t>items,</w:t>
      </w:r>
      <w:r>
        <w:rPr>
          <w:spacing w:val="16"/>
        </w:rPr>
        <w:t xml:space="preserve"> </w:t>
      </w:r>
      <w:r>
        <w:t>specifying</w:t>
      </w:r>
      <w:r>
        <w:rPr>
          <w:spacing w:val="14"/>
        </w:rPr>
        <w:t xml:space="preserve"> </w:t>
      </w:r>
      <w:r>
        <w:t>details</w:t>
      </w:r>
      <w:r>
        <w:rPr>
          <w:spacing w:val="16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quantity,</w:t>
      </w:r>
      <w:r>
        <w:rPr>
          <w:spacing w:val="-1"/>
        </w:rPr>
        <w:t xml:space="preserve"> </w:t>
      </w:r>
      <w:r>
        <w:t>event date, and</w:t>
      </w:r>
      <w:r>
        <w:rPr>
          <w:spacing w:val="-1"/>
        </w:rPr>
        <w:t xml:space="preserve"> </w:t>
      </w:r>
      <w:r>
        <w:t>venue.</w:t>
      </w:r>
    </w:p>
    <w:p w14:paraId="13252E09" w14:textId="77777777" w:rsidR="003D6501" w:rsidRDefault="00000000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ind w:right="828"/>
      </w:pPr>
      <w:r>
        <w:t>Cancel</w:t>
      </w:r>
      <w:r>
        <w:rPr>
          <w:spacing w:val="37"/>
        </w:rPr>
        <w:t xml:space="preserve"> </w:t>
      </w:r>
      <w:r>
        <w:t>Order:</w:t>
      </w:r>
      <w:r>
        <w:rPr>
          <w:spacing w:val="38"/>
        </w:rPr>
        <w:t xml:space="preserve"> </w:t>
      </w:r>
      <w:r>
        <w:t>Customers</w:t>
      </w:r>
      <w:r>
        <w:rPr>
          <w:spacing w:val="34"/>
        </w:rPr>
        <w:t xml:space="preserve"> </w:t>
      </w:r>
      <w:r>
        <w:t>have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option</w:t>
      </w:r>
      <w:r>
        <w:rPr>
          <w:spacing w:val="34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cancel</w:t>
      </w:r>
      <w:r>
        <w:rPr>
          <w:spacing w:val="35"/>
        </w:rPr>
        <w:t xml:space="preserve"> </w:t>
      </w:r>
      <w:r>
        <w:t>their</w:t>
      </w:r>
      <w:r>
        <w:rPr>
          <w:spacing w:val="37"/>
        </w:rPr>
        <w:t xml:space="preserve"> </w:t>
      </w:r>
      <w:r>
        <w:t>placed</w:t>
      </w:r>
      <w:r>
        <w:rPr>
          <w:spacing w:val="34"/>
        </w:rPr>
        <w:t xml:space="preserve"> </w:t>
      </w:r>
      <w:r>
        <w:t>orders,</w:t>
      </w:r>
      <w:r>
        <w:rPr>
          <w:spacing w:val="38"/>
        </w:rPr>
        <w:t xml:space="preserve"> </w:t>
      </w:r>
      <w:r>
        <w:t>subject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cancellation</w:t>
      </w:r>
      <w:r>
        <w:rPr>
          <w:spacing w:val="-47"/>
        </w:rPr>
        <w:t xml:space="preserve"> </w:t>
      </w:r>
      <w:r>
        <w:t>policies,</w:t>
      </w:r>
      <w:r>
        <w:rPr>
          <w:spacing w:val="-3"/>
        </w:rPr>
        <w:t xml:space="preserve"> </w:t>
      </w:r>
      <w:r>
        <w:t>if their</w:t>
      </w:r>
      <w:r>
        <w:rPr>
          <w:spacing w:val="-3"/>
        </w:rPr>
        <w:t xml:space="preserve"> </w:t>
      </w:r>
      <w:r>
        <w:t>plans change or if</w:t>
      </w:r>
      <w:r>
        <w:rPr>
          <w:spacing w:val="-3"/>
        </w:rPr>
        <w:t xml:space="preserve"> </w:t>
      </w:r>
      <w:r>
        <w:t>they no longer require the</w:t>
      </w:r>
      <w:r>
        <w:rPr>
          <w:spacing w:val="1"/>
        </w:rPr>
        <w:t xml:space="preserve"> </w:t>
      </w:r>
      <w:r>
        <w:t>decor</w:t>
      </w:r>
      <w:r>
        <w:rPr>
          <w:spacing w:val="-1"/>
        </w:rPr>
        <w:t xml:space="preserve"> </w:t>
      </w:r>
      <w:r>
        <w:t>services.</w:t>
      </w:r>
    </w:p>
    <w:p w14:paraId="1463D88D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41"/>
        <w:ind w:hanging="577"/>
      </w:pPr>
      <w:bookmarkStart w:id="11" w:name="_bookmark11"/>
      <w:bookmarkStart w:id="12" w:name="_bookmark12"/>
      <w:bookmarkEnd w:id="11"/>
      <w:bookmarkEnd w:id="12"/>
      <w:r>
        <w:t>Non-Functional</w:t>
      </w:r>
      <w:r>
        <w:rPr>
          <w:spacing w:val="-14"/>
        </w:rPr>
        <w:t xml:space="preserve"> </w:t>
      </w:r>
      <w:r>
        <w:t>Requirement</w:t>
      </w:r>
    </w:p>
    <w:p w14:paraId="5577656C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line="280" w:lineRule="exact"/>
        <w:ind w:hanging="721"/>
      </w:pPr>
      <w:r>
        <w:t>Usability:</w:t>
      </w:r>
    </w:p>
    <w:p w14:paraId="607AD605" w14:textId="77777777" w:rsidR="003D6501" w:rsidRDefault="00000000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ind w:right="830"/>
      </w:pPr>
      <w:r>
        <w:t>The</w:t>
      </w:r>
      <w:r>
        <w:rPr>
          <w:spacing w:val="39"/>
        </w:rPr>
        <w:t xml:space="preserve"> </w:t>
      </w:r>
      <w:r>
        <w:t>UI</w:t>
      </w:r>
      <w:r>
        <w:rPr>
          <w:spacing w:val="36"/>
        </w:rPr>
        <w:t xml:space="preserve"> </w:t>
      </w:r>
      <w:r>
        <w:t>should</w:t>
      </w:r>
      <w:r>
        <w:rPr>
          <w:spacing w:val="38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simple</w:t>
      </w:r>
      <w:r>
        <w:rPr>
          <w:spacing w:val="34"/>
        </w:rPr>
        <w:t xml:space="preserve"> </w:t>
      </w:r>
      <w:r>
        <w:t>enough</w:t>
      </w:r>
      <w:r>
        <w:rPr>
          <w:spacing w:val="38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everyone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understand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get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relevant</w:t>
      </w:r>
      <w:r>
        <w:rPr>
          <w:spacing w:val="37"/>
        </w:rPr>
        <w:t xml:space="preserve"> </w:t>
      </w:r>
      <w:r>
        <w:t>information</w:t>
      </w:r>
      <w:r>
        <w:rPr>
          <w:spacing w:val="-46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 special</w:t>
      </w:r>
      <w:r>
        <w:rPr>
          <w:spacing w:val="-2"/>
        </w:rPr>
        <w:t xml:space="preserve"> </w:t>
      </w:r>
      <w:r>
        <w:t>training.</w:t>
      </w:r>
      <w:r>
        <w:rPr>
          <w:spacing w:val="-1"/>
        </w:rPr>
        <w:t xml:space="preserve"> </w:t>
      </w:r>
      <w:r>
        <w:t>Different languages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provided 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requirements.</w:t>
      </w:r>
    </w:p>
    <w:p w14:paraId="63716C55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line="281" w:lineRule="exact"/>
        <w:ind w:hanging="721"/>
      </w:pPr>
      <w:bookmarkStart w:id="13" w:name="_bookmark13"/>
      <w:bookmarkEnd w:id="13"/>
      <w:r>
        <w:t>Accuracy:</w:t>
      </w:r>
    </w:p>
    <w:p w14:paraId="1155F603" w14:textId="77777777" w:rsidR="003D6501" w:rsidRDefault="0000000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line="280" w:lineRule="exact"/>
        <w:ind w:hanging="361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fines</w:t>
      </w:r>
      <w:r>
        <w:rPr>
          <w:spacing w:val="-2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correct,</w:t>
      </w:r>
      <w:r>
        <w:rPr>
          <w:spacing w:val="-3"/>
        </w:rPr>
        <w:t xml:space="preserve"> </w:t>
      </w:r>
      <w:r>
        <w:t>consistent,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reliable.</w:t>
      </w:r>
    </w:p>
    <w:p w14:paraId="29CB919B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line="281" w:lineRule="exact"/>
        <w:ind w:hanging="721"/>
      </w:pPr>
      <w:bookmarkStart w:id="14" w:name="_bookmark14"/>
      <w:bookmarkEnd w:id="14"/>
      <w:r>
        <w:t>Availability:</w:t>
      </w:r>
    </w:p>
    <w:p w14:paraId="019DA9D9" w14:textId="77777777" w:rsidR="003D6501" w:rsidRDefault="00000000">
      <w:pPr>
        <w:pStyle w:val="ListParagraph"/>
        <w:numPr>
          <w:ilvl w:val="0"/>
          <w:numId w:val="10"/>
        </w:numPr>
        <w:tabs>
          <w:tab w:val="left" w:pos="1159"/>
        </w:tabs>
        <w:ind w:right="828"/>
        <w:jc w:val="both"/>
      </w:pPr>
      <w:r>
        <w:t>The System should be available for the duration when the library operates and must be recovered</w:t>
      </w:r>
      <w:r>
        <w:rPr>
          <w:spacing w:val="1"/>
        </w:rPr>
        <w:t xml:space="preserve"> </w:t>
      </w:r>
      <w:r>
        <w:t>within an hour or less if it fails. The system should respond to the requests within two seconds or</w:t>
      </w:r>
      <w:r>
        <w:rPr>
          <w:spacing w:val="1"/>
        </w:rPr>
        <w:t xml:space="preserve"> </w:t>
      </w:r>
      <w:r>
        <w:t>less.</w:t>
      </w:r>
    </w:p>
    <w:p w14:paraId="1889A8B3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40" w:line="281" w:lineRule="exact"/>
        <w:ind w:hanging="721"/>
      </w:pPr>
      <w:bookmarkStart w:id="15" w:name="_bookmark15"/>
      <w:bookmarkEnd w:id="15"/>
      <w:r>
        <w:t>Maintainability:</w:t>
      </w:r>
    </w:p>
    <w:p w14:paraId="74199DB6" w14:textId="5F4E9154" w:rsidR="003D6501" w:rsidRDefault="00000000">
      <w:pPr>
        <w:pStyle w:val="ListParagraph"/>
        <w:numPr>
          <w:ilvl w:val="0"/>
          <w:numId w:val="11"/>
        </w:numPr>
        <w:tabs>
          <w:tab w:val="left" w:pos="1158"/>
          <w:tab w:val="left" w:pos="1159"/>
        </w:tabs>
        <w:ind w:right="828"/>
      </w:pPr>
      <w:r>
        <w:t>The</w:t>
      </w:r>
      <w:r>
        <w:rPr>
          <w:spacing w:val="22"/>
        </w:rPr>
        <w:t xml:space="preserve"> </w:t>
      </w:r>
      <w:r>
        <w:t>software</w:t>
      </w:r>
      <w:r>
        <w:rPr>
          <w:spacing w:val="21"/>
        </w:rPr>
        <w:t xml:space="preserve"> </w:t>
      </w:r>
      <w:r>
        <w:t>should</w:t>
      </w:r>
      <w:r>
        <w:rPr>
          <w:spacing w:val="21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easily</w:t>
      </w:r>
      <w:r>
        <w:rPr>
          <w:spacing w:val="21"/>
        </w:rPr>
        <w:t xml:space="preserve"> </w:t>
      </w:r>
      <w:r w:rsidR="00C976D8">
        <w:t>maintained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adding</w:t>
      </w:r>
      <w:r>
        <w:rPr>
          <w:spacing w:val="22"/>
        </w:rPr>
        <w:t xml:space="preserve"> </w:t>
      </w:r>
      <w:r>
        <w:t>new</w:t>
      </w:r>
      <w:r>
        <w:rPr>
          <w:spacing w:val="22"/>
        </w:rPr>
        <w:t xml:space="preserve"> </w:t>
      </w:r>
      <w:r>
        <w:t>features</w:t>
      </w:r>
      <w:r>
        <w:rPr>
          <w:spacing w:val="23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making</w:t>
      </w:r>
      <w:r>
        <w:rPr>
          <w:spacing w:val="21"/>
        </w:rPr>
        <w:t xml:space="preserve"> </w:t>
      </w:r>
      <w:r>
        <w:t>changes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as possible. In</w:t>
      </w:r>
      <w:r>
        <w:rPr>
          <w:spacing w:val="-2"/>
        </w:rPr>
        <w:t xml:space="preserve"> </w:t>
      </w:r>
      <w:r>
        <w:t>addition</w:t>
      </w:r>
      <w:r>
        <w:rPr>
          <w:spacing w:val="-4"/>
        </w:rPr>
        <w:t xml:space="preserve"> </w:t>
      </w:r>
      <w:r>
        <w:t>to this, 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must also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portable.</w:t>
      </w:r>
    </w:p>
    <w:p w14:paraId="15C44DC9" w14:textId="77777777" w:rsidR="003D6501" w:rsidRDefault="003D6501">
      <w:p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26E8E13A" w14:textId="77777777" w:rsidR="003D6501" w:rsidRDefault="00000000">
      <w:pPr>
        <w:pStyle w:val="Heading1"/>
        <w:numPr>
          <w:ilvl w:val="0"/>
          <w:numId w:val="2"/>
        </w:numPr>
        <w:tabs>
          <w:tab w:val="left" w:pos="870"/>
          <w:tab w:val="left" w:pos="871"/>
        </w:tabs>
        <w:ind w:hanging="433"/>
      </w:pPr>
      <w:bookmarkStart w:id="16" w:name="_bookmark16"/>
      <w:bookmarkEnd w:id="16"/>
      <w:r>
        <w:lastRenderedPageBreak/>
        <w:t>Design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Constraints</w:t>
      </w:r>
    </w:p>
    <w:p w14:paraId="4F15334E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41"/>
        <w:ind w:hanging="577"/>
      </w:pPr>
      <w:bookmarkStart w:id="17" w:name="_bookmark17"/>
      <w:bookmarkEnd w:id="17"/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proofErr w:type="gramStart"/>
      <w:r>
        <w:t>diagram</w:t>
      </w:r>
      <w:proofErr w:type="gramEnd"/>
    </w:p>
    <w:p w14:paraId="7B5E0AE1" w14:textId="77777777" w:rsidR="003D6501" w:rsidRDefault="00000000">
      <w:pPr>
        <w:pStyle w:val="BodyText"/>
        <w:spacing w:before="4"/>
        <w:rPr>
          <w:rFonts w:ascii="Cambria"/>
          <w:b/>
          <w:sz w:val="19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2D36A078" wp14:editId="23B6F270">
            <wp:simplePos x="0" y="0"/>
            <wp:positionH relativeFrom="page">
              <wp:posOffset>900430</wp:posOffset>
            </wp:positionH>
            <wp:positionV relativeFrom="paragraph">
              <wp:posOffset>168910</wp:posOffset>
            </wp:positionV>
            <wp:extent cx="4885055" cy="7635240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826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447E2" w14:textId="77777777" w:rsidR="003D6501" w:rsidRDefault="00000000">
      <w:pPr>
        <w:ind w:left="1878"/>
        <w:rPr>
          <w:i/>
          <w:sz w:val="18"/>
        </w:rPr>
      </w:pPr>
      <w:bookmarkStart w:id="18" w:name="_bookmark18"/>
      <w:bookmarkEnd w:id="18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2.1-1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Use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case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Wedding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Decor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Service</w:t>
      </w:r>
    </w:p>
    <w:p w14:paraId="27D6838B" w14:textId="77777777" w:rsidR="003D6501" w:rsidRDefault="003D6501">
      <w:pPr>
        <w:rPr>
          <w:sz w:val="18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6B812830" w14:textId="77777777" w:rsidR="003D6501" w:rsidRDefault="003D6501">
      <w:pPr>
        <w:pStyle w:val="BodyText"/>
        <w:rPr>
          <w:i/>
          <w:sz w:val="20"/>
        </w:rPr>
      </w:pPr>
    </w:p>
    <w:p w14:paraId="54EF9839" w14:textId="77777777" w:rsidR="003D6501" w:rsidRDefault="003D6501">
      <w:pPr>
        <w:pStyle w:val="BodyText"/>
        <w:spacing w:before="1"/>
        <w:rPr>
          <w:i/>
          <w:sz w:val="16"/>
        </w:rPr>
      </w:pPr>
    </w:p>
    <w:p w14:paraId="06AF9402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100"/>
        <w:ind w:hanging="577"/>
      </w:pPr>
      <w:bookmarkStart w:id="19" w:name="_bookmark19"/>
      <w:bookmarkEnd w:id="19"/>
      <w:r>
        <w:t>Activity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Swimlane</w:t>
      </w:r>
      <w:r>
        <w:rPr>
          <w:spacing w:val="-7"/>
        </w:rPr>
        <w:t xml:space="preserve"> </w:t>
      </w:r>
      <w:r>
        <w:t>diagram</w:t>
      </w:r>
    </w:p>
    <w:p w14:paraId="18CDC747" w14:textId="77777777" w:rsidR="003D6501" w:rsidRDefault="00000000">
      <w:pPr>
        <w:pStyle w:val="BodyText"/>
        <w:spacing w:before="7"/>
        <w:rPr>
          <w:rFonts w:ascii="Cambria"/>
          <w:b/>
          <w:sz w:val="19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3C7F7A2B" wp14:editId="017EA867">
            <wp:simplePos x="0" y="0"/>
            <wp:positionH relativeFrom="page">
              <wp:posOffset>2051050</wp:posOffset>
            </wp:positionH>
            <wp:positionV relativeFrom="paragraph">
              <wp:posOffset>170180</wp:posOffset>
            </wp:positionV>
            <wp:extent cx="3735070" cy="3648710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255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2AB43" w14:textId="77777777" w:rsidR="003D6501" w:rsidRDefault="00000000">
      <w:pPr>
        <w:ind w:left="3477"/>
        <w:rPr>
          <w:i/>
          <w:sz w:val="18"/>
        </w:rPr>
      </w:pPr>
      <w:bookmarkStart w:id="20" w:name="_bookmark20"/>
      <w:bookmarkEnd w:id="20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2.2-1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Activity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Adding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proofErr w:type="gramStart"/>
      <w:r>
        <w:rPr>
          <w:i/>
          <w:color w:val="44536A"/>
          <w:sz w:val="18"/>
        </w:rPr>
        <w:t>theme</w:t>
      </w:r>
      <w:proofErr w:type="gramEnd"/>
    </w:p>
    <w:p w14:paraId="4950F338" w14:textId="77777777" w:rsidR="003D6501" w:rsidRDefault="003D6501">
      <w:pPr>
        <w:pStyle w:val="BodyText"/>
        <w:rPr>
          <w:i/>
          <w:sz w:val="20"/>
        </w:rPr>
      </w:pPr>
    </w:p>
    <w:p w14:paraId="418F88EE" w14:textId="77777777" w:rsidR="003D6501" w:rsidRDefault="00000000">
      <w:pPr>
        <w:pStyle w:val="BodyText"/>
        <w:spacing w:before="3"/>
        <w:rPr>
          <w:i/>
          <w:sz w:val="20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730F36A8" wp14:editId="29B0B090">
            <wp:simplePos x="0" y="0"/>
            <wp:positionH relativeFrom="page">
              <wp:posOffset>1162685</wp:posOffset>
            </wp:positionH>
            <wp:positionV relativeFrom="paragraph">
              <wp:posOffset>181610</wp:posOffset>
            </wp:positionV>
            <wp:extent cx="6059170" cy="2888615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344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E748" w14:textId="77777777" w:rsidR="003D6501" w:rsidRDefault="003D6501">
      <w:pPr>
        <w:pStyle w:val="BodyText"/>
        <w:spacing w:before="6"/>
        <w:rPr>
          <w:i/>
          <w:sz w:val="17"/>
        </w:rPr>
      </w:pPr>
    </w:p>
    <w:p w14:paraId="17A98050" w14:textId="77777777" w:rsidR="003D6501" w:rsidRDefault="00000000">
      <w:pPr>
        <w:ind w:left="3381"/>
        <w:rPr>
          <w:i/>
          <w:sz w:val="18"/>
        </w:rPr>
      </w:pPr>
      <w:bookmarkStart w:id="21" w:name="_bookmark21"/>
      <w:bookmarkEnd w:id="21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2.2-2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Swimlane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Adding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Theme</w:t>
      </w:r>
    </w:p>
    <w:p w14:paraId="5CAC37A8" w14:textId="77777777" w:rsidR="003D6501" w:rsidRDefault="003D6501">
      <w:pPr>
        <w:rPr>
          <w:sz w:val="18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55E00385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ind w:hanging="577"/>
      </w:pPr>
      <w:bookmarkStart w:id="22" w:name="_bookmark22"/>
      <w:bookmarkEnd w:id="22"/>
      <w:r>
        <w:lastRenderedPageBreak/>
        <w:t>Sequence</w:t>
      </w:r>
      <w:r>
        <w:rPr>
          <w:spacing w:val="-13"/>
        </w:rPr>
        <w:t xml:space="preserve"> </w:t>
      </w:r>
      <w:r>
        <w:t>diagram</w:t>
      </w:r>
    </w:p>
    <w:p w14:paraId="0DF3D6D7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5E85C18F" w14:textId="77777777" w:rsidR="003D6501" w:rsidRDefault="00000000">
      <w:pPr>
        <w:pStyle w:val="BodyText"/>
        <w:spacing w:before="5"/>
        <w:rPr>
          <w:rFonts w:ascii="Cambria"/>
          <w:b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7A72481F" wp14:editId="0D45B5DD">
            <wp:simplePos x="0" y="0"/>
            <wp:positionH relativeFrom="page">
              <wp:posOffset>1195070</wp:posOffset>
            </wp:positionH>
            <wp:positionV relativeFrom="paragraph">
              <wp:posOffset>191770</wp:posOffset>
            </wp:positionV>
            <wp:extent cx="5473700" cy="2760345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537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F616B" w14:textId="77777777" w:rsidR="003D6501" w:rsidRDefault="00000000">
      <w:pPr>
        <w:spacing w:line="191" w:lineRule="exact"/>
        <w:ind w:left="2656" w:right="3043"/>
        <w:jc w:val="center"/>
        <w:rPr>
          <w:i/>
          <w:sz w:val="18"/>
        </w:rPr>
      </w:pPr>
      <w:bookmarkStart w:id="23" w:name="_bookmark23"/>
      <w:bookmarkEnd w:id="23"/>
      <w:r>
        <w:rPr>
          <w:i/>
          <w:color w:val="44536A"/>
          <w:sz w:val="18"/>
        </w:rPr>
        <w:t>2.3-1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Sequence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for Adding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Theme</w:t>
      </w:r>
    </w:p>
    <w:p w14:paraId="022910E1" w14:textId="77777777" w:rsidR="003D6501" w:rsidRDefault="003D6501">
      <w:pPr>
        <w:spacing w:line="191" w:lineRule="exact"/>
        <w:jc w:val="center"/>
        <w:rPr>
          <w:sz w:val="18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7C793464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ind w:hanging="577"/>
      </w:pPr>
      <w:bookmarkStart w:id="24" w:name="_bookmark24"/>
      <w:bookmarkEnd w:id="24"/>
      <w:r>
        <w:lastRenderedPageBreak/>
        <w:t>State</w:t>
      </w:r>
      <w:r>
        <w:rPr>
          <w:spacing w:val="-10"/>
        </w:rPr>
        <w:t xml:space="preserve"> </w:t>
      </w:r>
      <w:r>
        <w:t>diagram</w:t>
      </w:r>
    </w:p>
    <w:p w14:paraId="50DBEA6C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1FBD1903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34755185" w14:textId="77777777" w:rsidR="003D6501" w:rsidRDefault="00000000">
      <w:pPr>
        <w:pStyle w:val="BodyText"/>
        <w:rPr>
          <w:rFonts w:ascii="Cambria"/>
          <w:b/>
          <w:sz w:val="11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465EA8A4" wp14:editId="38786EC0">
            <wp:simplePos x="0" y="0"/>
            <wp:positionH relativeFrom="page">
              <wp:posOffset>1814195</wp:posOffset>
            </wp:positionH>
            <wp:positionV relativeFrom="paragraph">
              <wp:posOffset>106680</wp:posOffset>
            </wp:positionV>
            <wp:extent cx="4111625" cy="3211195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313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53575" w14:textId="77777777" w:rsidR="003D6501" w:rsidRDefault="00000000">
      <w:pPr>
        <w:spacing w:line="177" w:lineRule="exact"/>
        <w:ind w:left="2656" w:right="3045"/>
        <w:jc w:val="center"/>
        <w:rPr>
          <w:i/>
          <w:sz w:val="18"/>
        </w:rPr>
      </w:pPr>
      <w:bookmarkStart w:id="25" w:name="_bookmark25"/>
      <w:bookmarkEnd w:id="25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2.4-1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State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36"/>
          <w:sz w:val="18"/>
        </w:rPr>
        <w:t xml:space="preserve"> </w:t>
      </w:r>
      <w:r>
        <w:rPr>
          <w:i/>
          <w:color w:val="44536A"/>
          <w:sz w:val="18"/>
        </w:rPr>
        <w:t>Theme</w:t>
      </w:r>
    </w:p>
    <w:p w14:paraId="0FA090B0" w14:textId="77777777" w:rsidR="003D6501" w:rsidRDefault="003D6501">
      <w:pPr>
        <w:pStyle w:val="BodyText"/>
        <w:rPr>
          <w:i/>
          <w:sz w:val="20"/>
        </w:rPr>
      </w:pPr>
    </w:p>
    <w:p w14:paraId="1DDB78D8" w14:textId="77777777" w:rsidR="003D6501" w:rsidRDefault="00000000">
      <w:pPr>
        <w:pStyle w:val="BodyText"/>
        <w:spacing w:before="1"/>
        <w:rPr>
          <w:i/>
          <w:sz w:val="23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F3D870D" wp14:editId="7672EC9D">
            <wp:simplePos x="0" y="0"/>
            <wp:positionH relativeFrom="page">
              <wp:posOffset>1731645</wp:posOffset>
            </wp:positionH>
            <wp:positionV relativeFrom="paragraph">
              <wp:posOffset>203835</wp:posOffset>
            </wp:positionV>
            <wp:extent cx="4306570" cy="4137025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274" cy="413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7C632" w14:textId="77777777" w:rsidR="003D6501" w:rsidRDefault="00000000">
      <w:pPr>
        <w:spacing w:before="121"/>
        <w:ind w:left="2656" w:right="3045"/>
        <w:jc w:val="center"/>
        <w:rPr>
          <w:i/>
          <w:sz w:val="18"/>
        </w:rPr>
      </w:pPr>
      <w:bookmarkStart w:id="26" w:name="_bookmark26"/>
      <w:bookmarkEnd w:id="26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2.4-2</w:t>
      </w:r>
      <w:r>
        <w:rPr>
          <w:i/>
          <w:color w:val="44536A"/>
          <w:spacing w:val="37"/>
          <w:sz w:val="18"/>
        </w:rPr>
        <w:t xml:space="preserve"> </w:t>
      </w:r>
      <w:r>
        <w:rPr>
          <w:i/>
          <w:color w:val="44536A"/>
          <w:sz w:val="18"/>
        </w:rPr>
        <w:t>State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Payment</w:t>
      </w:r>
    </w:p>
    <w:p w14:paraId="303B29D5" w14:textId="77777777" w:rsidR="003D6501" w:rsidRDefault="003D6501">
      <w:pPr>
        <w:jc w:val="center"/>
        <w:rPr>
          <w:sz w:val="18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68C096A9" w14:textId="77777777" w:rsidR="003D6501" w:rsidRDefault="003D6501">
      <w:pPr>
        <w:pStyle w:val="BodyText"/>
        <w:spacing w:before="9"/>
        <w:rPr>
          <w:i/>
          <w:sz w:val="24"/>
        </w:rPr>
      </w:pPr>
    </w:p>
    <w:p w14:paraId="3F60B9C5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99"/>
        <w:ind w:hanging="577"/>
      </w:pPr>
      <w:bookmarkStart w:id="27" w:name="_bookmark27"/>
      <w:bookmarkEnd w:id="27"/>
      <w:r>
        <w:t>Class</w:t>
      </w:r>
      <w:r>
        <w:rPr>
          <w:spacing w:val="-12"/>
        </w:rPr>
        <w:t xml:space="preserve"> </w:t>
      </w:r>
      <w:r>
        <w:t>diagram</w:t>
      </w:r>
    </w:p>
    <w:p w14:paraId="7CC39560" w14:textId="77777777" w:rsidR="003D6501" w:rsidRDefault="00000000">
      <w:pPr>
        <w:pStyle w:val="BodyText"/>
        <w:spacing w:before="5"/>
        <w:rPr>
          <w:rFonts w:ascii="Cambria"/>
          <w:b/>
          <w:sz w:val="19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1EC3CA5" wp14:editId="4EDF5849">
            <wp:simplePos x="0" y="0"/>
            <wp:positionH relativeFrom="page">
              <wp:posOffset>1357630</wp:posOffset>
            </wp:positionH>
            <wp:positionV relativeFrom="paragraph">
              <wp:posOffset>169545</wp:posOffset>
            </wp:positionV>
            <wp:extent cx="6078855" cy="6500495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124" cy="6500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689C5" w14:textId="77777777" w:rsidR="003D6501" w:rsidRDefault="00000000">
      <w:pPr>
        <w:spacing w:before="55"/>
        <w:ind w:left="3305"/>
        <w:rPr>
          <w:i/>
          <w:sz w:val="18"/>
        </w:rPr>
      </w:pPr>
      <w:bookmarkStart w:id="28" w:name="_bookmark28"/>
      <w:bookmarkEnd w:id="28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2.5-1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Class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Wedding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Decor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Service</w:t>
      </w:r>
    </w:p>
    <w:p w14:paraId="0B203B30" w14:textId="77777777" w:rsidR="003D6501" w:rsidRDefault="003D6501">
      <w:pPr>
        <w:rPr>
          <w:sz w:val="18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6E8B5436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ind w:hanging="577"/>
      </w:pPr>
      <w:bookmarkStart w:id="29" w:name="_bookmark29"/>
      <w:bookmarkEnd w:id="29"/>
      <w:r>
        <w:lastRenderedPageBreak/>
        <w:t>Data</w:t>
      </w:r>
      <w:r>
        <w:rPr>
          <w:spacing w:val="-6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diagram</w:t>
      </w:r>
    </w:p>
    <w:p w14:paraId="722A8929" w14:textId="3E676139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ind w:hanging="721"/>
      </w:pPr>
      <w:bookmarkStart w:id="30" w:name="_bookmark30"/>
      <w:bookmarkEnd w:id="30"/>
      <w:r>
        <w:t>Context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(</w:t>
      </w:r>
      <w:r w:rsidR="00C976D8">
        <w:t>level 0</w:t>
      </w:r>
      <w:r>
        <w:t>)</w:t>
      </w:r>
    </w:p>
    <w:p w14:paraId="64DCD950" w14:textId="77777777" w:rsidR="003D6501" w:rsidRDefault="00000000">
      <w:pPr>
        <w:pStyle w:val="BodyText"/>
        <w:ind w:left="438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694ADA42" wp14:editId="77A40BD6">
            <wp:extent cx="6115685" cy="4011295"/>
            <wp:effectExtent l="0" t="0" r="0" b="0"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954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AFCD" w14:textId="77777777" w:rsidR="003D6501" w:rsidRDefault="00000000">
      <w:pPr>
        <w:spacing w:before="44"/>
        <w:ind w:left="3209"/>
        <w:rPr>
          <w:i/>
          <w:sz w:val="18"/>
        </w:rPr>
      </w:pPr>
      <w:bookmarkStart w:id="31" w:name="_bookmark31"/>
      <w:bookmarkEnd w:id="31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2.6-1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Context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Wedding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Decor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Service</w:t>
      </w:r>
    </w:p>
    <w:p w14:paraId="482A07DD" w14:textId="77777777" w:rsidR="003D6501" w:rsidRDefault="003D6501">
      <w:pPr>
        <w:rPr>
          <w:sz w:val="18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0F7C9290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91"/>
        <w:ind w:hanging="721"/>
      </w:pPr>
      <w:bookmarkStart w:id="32" w:name="_bookmark32"/>
      <w:bookmarkEnd w:id="32"/>
      <w:r>
        <w:lastRenderedPageBreak/>
        <w:t>DFD</w:t>
      </w:r>
      <w:r>
        <w:rPr>
          <w:spacing w:val="-2"/>
        </w:rPr>
        <w:t xml:space="preserve"> </w:t>
      </w:r>
      <w:r>
        <w:t>Level-1</w:t>
      </w:r>
    </w:p>
    <w:p w14:paraId="390F59A8" w14:textId="77777777" w:rsidR="003D6501" w:rsidRDefault="00000000">
      <w:pPr>
        <w:pStyle w:val="BodyText"/>
        <w:ind w:left="438"/>
        <w:rPr>
          <w:rFonts w:ascii="Cambria"/>
          <w:sz w:val="20"/>
        </w:rPr>
      </w:pPr>
      <w:r>
        <w:rPr>
          <w:noProof/>
        </w:rPr>
        <w:drawing>
          <wp:inline distT="0" distB="0" distL="114300" distR="114300" wp14:anchorId="6B67063A" wp14:editId="6A66D814">
            <wp:extent cx="5951220" cy="7780020"/>
            <wp:effectExtent l="0" t="0" r="762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77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567A" w14:textId="77777777" w:rsidR="003D6501" w:rsidRDefault="00000000">
      <w:pPr>
        <w:spacing w:before="75"/>
        <w:ind w:left="3403"/>
        <w:rPr>
          <w:i/>
          <w:sz w:val="18"/>
        </w:rPr>
      </w:pPr>
      <w:bookmarkStart w:id="33" w:name="_bookmark33"/>
      <w:bookmarkEnd w:id="33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2.6-2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DFD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level-1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Wedding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Decor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Service</w:t>
      </w:r>
    </w:p>
    <w:p w14:paraId="24D554FF" w14:textId="77777777" w:rsidR="003D6501" w:rsidRDefault="003D6501">
      <w:pPr>
        <w:rPr>
          <w:sz w:val="18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272A89D6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91"/>
        <w:ind w:hanging="721"/>
      </w:pPr>
      <w:bookmarkStart w:id="34" w:name="_bookmark34"/>
      <w:bookmarkEnd w:id="34"/>
      <w:r>
        <w:lastRenderedPageBreak/>
        <w:t>DFD</w:t>
      </w:r>
      <w:r>
        <w:rPr>
          <w:spacing w:val="-2"/>
        </w:rPr>
        <w:t xml:space="preserve"> </w:t>
      </w:r>
      <w:r>
        <w:t>Level-2</w:t>
      </w:r>
    </w:p>
    <w:p w14:paraId="25F6B05C" w14:textId="77777777" w:rsidR="003D6501" w:rsidRDefault="00000000">
      <w:pPr>
        <w:pStyle w:val="BodyText"/>
        <w:ind w:left="438"/>
        <w:rPr>
          <w:rFonts w:ascii="Cambria"/>
          <w:sz w:val="20"/>
        </w:rPr>
      </w:pPr>
      <w:r>
        <w:rPr>
          <w:noProof/>
        </w:rPr>
        <w:drawing>
          <wp:inline distT="0" distB="0" distL="114300" distR="114300" wp14:anchorId="067C5E98" wp14:editId="6C45B333">
            <wp:extent cx="6339840" cy="489204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7631" w14:textId="6013C700" w:rsidR="003D6501" w:rsidRDefault="00000000">
      <w:pPr>
        <w:spacing w:before="26"/>
        <w:ind w:left="2656" w:right="3047"/>
        <w:jc w:val="center"/>
        <w:rPr>
          <w:i/>
          <w:sz w:val="18"/>
        </w:rPr>
      </w:pPr>
      <w:bookmarkStart w:id="35" w:name="_bookmark35"/>
      <w:bookmarkEnd w:id="35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2.6-3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DFD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level-2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2"/>
          <w:sz w:val="18"/>
        </w:rPr>
        <w:t xml:space="preserve"> </w:t>
      </w:r>
      <w:proofErr w:type="gramStart"/>
      <w:r>
        <w:rPr>
          <w:i/>
          <w:color w:val="44536A"/>
          <w:sz w:val="18"/>
        </w:rPr>
        <w:t>placing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pacing w:val="-4"/>
          <w:sz w:val="18"/>
        </w:rPr>
        <w:t xml:space="preserve"> </w:t>
      </w:r>
      <w:r w:rsidR="00C976D8">
        <w:rPr>
          <w:i/>
          <w:color w:val="44536A"/>
          <w:sz w:val="18"/>
        </w:rPr>
        <w:t>order</w:t>
      </w:r>
      <w:proofErr w:type="gramEnd"/>
      <w:r w:rsidR="00C976D8">
        <w:rPr>
          <w:i/>
          <w:color w:val="44536A"/>
          <w:sz w:val="18"/>
        </w:rPr>
        <w:t>.</w:t>
      </w:r>
    </w:p>
    <w:p w14:paraId="223AF531" w14:textId="77777777" w:rsidR="003D6501" w:rsidRDefault="003D6501">
      <w:pPr>
        <w:jc w:val="center"/>
        <w:rPr>
          <w:sz w:val="18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4ADD25E7" w14:textId="77777777" w:rsidR="003D6501" w:rsidRDefault="00000000">
      <w:pPr>
        <w:pStyle w:val="Heading1"/>
        <w:numPr>
          <w:ilvl w:val="0"/>
          <w:numId w:val="2"/>
        </w:numPr>
        <w:tabs>
          <w:tab w:val="left" w:pos="870"/>
          <w:tab w:val="left" w:pos="871"/>
        </w:tabs>
        <w:ind w:hanging="433"/>
      </w:pPr>
      <w:bookmarkStart w:id="36" w:name="_bookmark36"/>
      <w:bookmarkEnd w:id="36"/>
      <w:r>
        <w:lastRenderedPageBreak/>
        <w:t>External</w:t>
      </w:r>
      <w:r>
        <w:rPr>
          <w:spacing w:val="-9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(Screens)</w:t>
      </w:r>
    </w:p>
    <w:p w14:paraId="2103E53D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41"/>
        <w:ind w:hanging="577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8F89E64" wp14:editId="04E14DB4">
            <wp:simplePos x="0" y="0"/>
            <wp:positionH relativeFrom="page">
              <wp:posOffset>2271395</wp:posOffset>
            </wp:positionH>
            <wp:positionV relativeFrom="paragraph">
              <wp:posOffset>238760</wp:posOffset>
            </wp:positionV>
            <wp:extent cx="3742690" cy="3264535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439" cy="326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_bookmark37"/>
      <w:bookmarkEnd w:id="37"/>
      <w:r>
        <w:t>Screen-1: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Theme</w:t>
      </w:r>
      <w:r>
        <w:rPr>
          <w:spacing w:val="-6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Form</w:t>
      </w:r>
    </w:p>
    <w:p w14:paraId="2D7E123A" w14:textId="77777777" w:rsidR="003D6501" w:rsidRDefault="00000000">
      <w:pPr>
        <w:ind w:left="2656" w:right="3043"/>
        <w:jc w:val="center"/>
        <w:rPr>
          <w:i/>
          <w:sz w:val="18"/>
        </w:rPr>
      </w:pPr>
      <w:bookmarkStart w:id="38" w:name="_bookmark38"/>
      <w:bookmarkEnd w:id="38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3.1-1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Screen-1: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Add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Theme</w:t>
      </w:r>
    </w:p>
    <w:p w14:paraId="588E1655" w14:textId="77777777" w:rsidR="003D6501" w:rsidRDefault="003D6501">
      <w:pPr>
        <w:pStyle w:val="BodyText"/>
        <w:rPr>
          <w:i/>
          <w:sz w:val="18"/>
        </w:rPr>
      </w:pPr>
    </w:p>
    <w:p w14:paraId="5DFB9DDC" w14:textId="77777777" w:rsidR="003D6501" w:rsidRDefault="003D6501">
      <w:pPr>
        <w:pStyle w:val="BodyText"/>
        <w:spacing w:before="10"/>
        <w:rPr>
          <w:i/>
          <w:sz w:val="18"/>
        </w:rPr>
      </w:pPr>
    </w:p>
    <w:p w14:paraId="18E3D8BE" w14:textId="77777777" w:rsidR="003D6501" w:rsidRDefault="00000000">
      <w:pPr>
        <w:pStyle w:val="BodyText"/>
        <w:ind w:left="438" w:right="581"/>
      </w:pPr>
      <w:r>
        <w:rPr>
          <w:b/>
          <w:spacing w:val="-1"/>
        </w:rPr>
        <w:t>Purpose:</w:t>
      </w:r>
      <w:r>
        <w:rPr>
          <w:b/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3"/>
        </w:rPr>
        <w:t xml:space="preserve"> </w:t>
      </w:r>
      <w:r>
        <w:rPr>
          <w:spacing w:val="-1"/>
        </w:rPr>
        <w:t>form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allow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admin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add</w:t>
      </w:r>
      <w:r>
        <w:rPr>
          <w:spacing w:val="26"/>
        </w:rPr>
        <w:t xml:space="preserve"> </w:t>
      </w:r>
      <w:r>
        <w:t>theme</w:t>
      </w:r>
      <w:r>
        <w:rPr>
          <w:spacing w:val="-14"/>
        </w:rPr>
        <w:t xml:space="preserve"> </w:t>
      </w:r>
      <w:r>
        <w:t>details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system.</w:t>
      </w:r>
      <w:r>
        <w:rPr>
          <w:spacing w:val="-1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add,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information</w:t>
      </w:r>
      <w:r>
        <w:rPr>
          <w:spacing w:val="-47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encoded</w:t>
      </w:r>
      <w:r>
        <w:rPr>
          <w:spacing w:val="-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system.</w:t>
      </w:r>
    </w:p>
    <w:p w14:paraId="77FEA000" w14:textId="77777777" w:rsidR="003D6501" w:rsidRDefault="003D6501">
      <w:pPr>
        <w:pStyle w:val="BodyText"/>
        <w:spacing w:before="3"/>
      </w:pPr>
    </w:p>
    <w:p w14:paraId="7E4D1BEE" w14:textId="77777777" w:rsidR="003D6501" w:rsidRDefault="00000000">
      <w:pPr>
        <w:ind w:left="3319"/>
        <w:rPr>
          <w:i/>
          <w:sz w:val="18"/>
        </w:rPr>
      </w:pPr>
      <w:bookmarkStart w:id="39" w:name="_bookmark39"/>
      <w:bookmarkEnd w:id="39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3.1-1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Add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Theme</w:t>
      </w:r>
    </w:p>
    <w:p w14:paraId="6F356415" w14:textId="77777777" w:rsidR="003D6501" w:rsidRDefault="003D6501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6"/>
        <w:gridCol w:w="1701"/>
        <w:gridCol w:w="1277"/>
        <w:gridCol w:w="708"/>
        <w:gridCol w:w="711"/>
        <w:gridCol w:w="4537"/>
      </w:tblGrid>
      <w:tr w:rsidR="003D6501" w14:paraId="6157EEED" w14:textId="77777777">
        <w:trPr>
          <w:trHeight w:val="267"/>
        </w:trPr>
        <w:tc>
          <w:tcPr>
            <w:tcW w:w="566" w:type="dxa"/>
            <w:tcBorders>
              <w:bottom w:val="single" w:sz="12" w:space="0" w:color="666666"/>
            </w:tcBorders>
          </w:tcPr>
          <w:p w14:paraId="6E4D65BF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14:paraId="2A4554C9" w14:textId="77777777" w:rsidR="003D6501" w:rsidRDefault="0000000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14:paraId="40D27B5C" w14:textId="77777777" w:rsidR="003D6501" w:rsidRDefault="0000000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14:paraId="65D3582E" w14:textId="77777777" w:rsidR="003D6501" w:rsidRDefault="00000000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</w:tcBorders>
          </w:tcPr>
          <w:p w14:paraId="77EABBCB" w14:textId="77777777" w:rsidR="003D6501" w:rsidRDefault="0000000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bottom w:val="single" w:sz="12" w:space="0" w:color="666666"/>
            </w:tcBorders>
          </w:tcPr>
          <w:p w14:paraId="033347D9" w14:textId="77777777" w:rsidR="003D6501" w:rsidRDefault="00000000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D6501" w14:paraId="3C352903" w14:textId="77777777">
        <w:trPr>
          <w:trHeight w:val="267"/>
        </w:trPr>
        <w:tc>
          <w:tcPr>
            <w:tcW w:w="566" w:type="dxa"/>
            <w:tcBorders>
              <w:top w:val="single" w:sz="12" w:space="0" w:color="666666"/>
            </w:tcBorders>
          </w:tcPr>
          <w:p w14:paraId="0575E28E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14:paraId="16810DA6" w14:textId="77777777" w:rsidR="003D6501" w:rsidRDefault="00000000">
            <w:pPr>
              <w:pStyle w:val="TableParagraph"/>
              <w:spacing w:line="248" w:lineRule="exact"/>
              <w:ind w:left="108"/>
            </w:pPr>
            <w:r>
              <w:t>Category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14:paraId="6FF54549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Dropdown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14:paraId="2F6FF343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</w:tcBorders>
          </w:tcPr>
          <w:p w14:paraId="74D420FC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</w:tcBorders>
          </w:tcPr>
          <w:p w14:paraId="090266FA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will add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name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category</w:t>
            </w:r>
          </w:p>
        </w:tc>
      </w:tr>
      <w:tr w:rsidR="003D6501" w14:paraId="03EC5BB8" w14:textId="77777777">
        <w:trPr>
          <w:trHeight w:val="537"/>
        </w:trPr>
        <w:tc>
          <w:tcPr>
            <w:tcW w:w="566" w:type="dxa"/>
          </w:tcPr>
          <w:p w14:paraId="5E7327AA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14:paraId="02C57ADB" w14:textId="77777777" w:rsidR="003D6501" w:rsidRDefault="00000000">
            <w:pPr>
              <w:pStyle w:val="TableParagraph"/>
              <w:spacing w:line="268" w:lineRule="exact"/>
              <w:ind w:left="108"/>
            </w:pPr>
            <w:r>
              <w:t>Theme</w:t>
            </w:r>
            <w:r>
              <w:rPr>
                <w:spacing w:val="-1"/>
              </w:rPr>
              <w:t xml:space="preserve"> </w:t>
            </w:r>
            <w:r>
              <w:t>Image</w:t>
            </w:r>
          </w:p>
        </w:tc>
        <w:tc>
          <w:tcPr>
            <w:tcW w:w="1277" w:type="dxa"/>
          </w:tcPr>
          <w:p w14:paraId="6D06CBB8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Textbox</w:t>
            </w:r>
          </w:p>
        </w:tc>
        <w:tc>
          <w:tcPr>
            <w:tcW w:w="708" w:type="dxa"/>
          </w:tcPr>
          <w:p w14:paraId="38C23979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</w:tcPr>
          <w:p w14:paraId="0E23A975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</w:tcPr>
          <w:p w14:paraId="0928A075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It</w:t>
            </w:r>
            <w:r>
              <w:rPr>
                <w:spacing w:val="29"/>
              </w:rPr>
              <w:t xml:space="preserve"> </w:t>
            </w:r>
            <w:r>
              <w:t>will</w:t>
            </w:r>
            <w:r>
              <w:rPr>
                <w:spacing w:val="28"/>
              </w:rPr>
              <w:t xml:space="preserve"> </w:t>
            </w:r>
            <w:r>
              <w:t>add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29"/>
              </w:rPr>
              <w:t xml:space="preserve"> </w:t>
            </w:r>
            <w:r>
              <w:t>absolute</w:t>
            </w:r>
            <w:r>
              <w:rPr>
                <w:spacing w:val="30"/>
              </w:rPr>
              <w:t xml:space="preserve"> </w:t>
            </w:r>
            <w:r>
              <w:t>or</w:t>
            </w:r>
            <w:r>
              <w:rPr>
                <w:spacing w:val="27"/>
              </w:rPr>
              <w:t xml:space="preserve"> </w:t>
            </w:r>
            <w:r>
              <w:t>relative</w:t>
            </w:r>
            <w:r>
              <w:rPr>
                <w:spacing w:val="31"/>
              </w:rPr>
              <w:t xml:space="preserve"> </w:t>
            </w:r>
            <w:r>
              <w:t>path</w:t>
            </w:r>
            <w:r>
              <w:rPr>
                <w:spacing w:val="29"/>
              </w:rPr>
              <w:t xml:space="preserve"> </w:t>
            </w:r>
            <w:r>
              <w:t>of</w:t>
            </w:r>
            <w:r>
              <w:rPr>
                <w:spacing w:val="29"/>
              </w:rPr>
              <w:t xml:space="preserve"> </w:t>
            </w:r>
            <w:r>
              <w:t>the</w:t>
            </w:r>
          </w:p>
          <w:p w14:paraId="76A06FC2" w14:textId="77777777" w:rsidR="003D6501" w:rsidRDefault="00000000">
            <w:pPr>
              <w:pStyle w:val="TableParagraph"/>
              <w:spacing w:line="249" w:lineRule="exact"/>
              <w:ind w:left="106"/>
            </w:pPr>
            <w:r>
              <w:t>image.</w:t>
            </w:r>
          </w:p>
        </w:tc>
      </w:tr>
      <w:tr w:rsidR="003D6501" w14:paraId="34DB7D97" w14:textId="77777777">
        <w:trPr>
          <w:trHeight w:val="537"/>
        </w:trPr>
        <w:tc>
          <w:tcPr>
            <w:tcW w:w="566" w:type="dxa"/>
          </w:tcPr>
          <w:p w14:paraId="1D87473C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14:paraId="69C494C6" w14:textId="77777777" w:rsidR="003D6501" w:rsidRDefault="00000000">
            <w:pPr>
              <w:pStyle w:val="TableParagraph"/>
              <w:spacing w:line="268" w:lineRule="exact"/>
              <w:ind w:left="108"/>
            </w:pPr>
            <w:r>
              <w:t>Theme</w:t>
            </w:r>
          </w:p>
          <w:p w14:paraId="358C50D0" w14:textId="77777777" w:rsidR="003D6501" w:rsidRDefault="00000000">
            <w:pPr>
              <w:pStyle w:val="TableParagraph"/>
              <w:spacing w:line="249" w:lineRule="exact"/>
              <w:ind w:left="108"/>
            </w:pPr>
            <w:r>
              <w:t>Description</w:t>
            </w:r>
          </w:p>
        </w:tc>
        <w:tc>
          <w:tcPr>
            <w:tcW w:w="1277" w:type="dxa"/>
          </w:tcPr>
          <w:p w14:paraId="63051014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Textbox</w:t>
            </w:r>
          </w:p>
        </w:tc>
        <w:tc>
          <w:tcPr>
            <w:tcW w:w="708" w:type="dxa"/>
          </w:tcPr>
          <w:p w14:paraId="5446CB45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</w:tcPr>
          <w:p w14:paraId="3AF10782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</w:tcPr>
          <w:p w14:paraId="4BB9E037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will add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  <w:r>
              <w:rPr>
                <w:spacing w:val="-4"/>
              </w:rPr>
              <w:t xml:space="preserve"> </w:t>
            </w:r>
            <w:r>
              <w:t>about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theme.</w:t>
            </w:r>
          </w:p>
        </w:tc>
      </w:tr>
      <w:tr w:rsidR="003D6501" w14:paraId="08A1D2B8" w14:textId="77777777">
        <w:trPr>
          <w:trHeight w:val="268"/>
        </w:trPr>
        <w:tc>
          <w:tcPr>
            <w:tcW w:w="566" w:type="dxa"/>
          </w:tcPr>
          <w:p w14:paraId="636DDB00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14:paraId="08778457" w14:textId="77777777" w:rsidR="003D6501" w:rsidRDefault="00000000">
            <w:pPr>
              <w:pStyle w:val="TableParagraph"/>
              <w:spacing w:line="248" w:lineRule="exact"/>
              <w:ind w:left="108"/>
            </w:pPr>
            <w:r>
              <w:t>Theme</w:t>
            </w:r>
            <w:r>
              <w:rPr>
                <w:spacing w:val="-2"/>
              </w:rPr>
              <w:t xml:space="preserve"> </w:t>
            </w:r>
            <w:r>
              <w:t>Price</w:t>
            </w:r>
          </w:p>
        </w:tc>
        <w:tc>
          <w:tcPr>
            <w:tcW w:w="1277" w:type="dxa"/>
          </w:tcPr>
          <w:p w14:paraId="6C1CC250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Text</w:t>
            </w:r>
          </w:p>
        </w:tc>
        <w:tc>
          <w:tcPr>
            <w:tcW w:w="708" w:type="dxa"/>
          </w:tcPr>
          <w:p w14:paraId="2657668F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M</w:t>
            </w:r>
          </w:p>
        </w:tc>
        <w:tc>
          <w:tcPr>
            <w:tcW w:w="711" w:type="dxa"/>
          </w:tcPr>
          <w:p w14:paraId="02063A38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1</w:t>
            </w:r>
          </w:p>
        </w:tc>
        <w:tc>
          <w:tcPr>
            <w:tcW w:w="4537" w:type="dxa"/>
          </w:tcPr>
          <w:p w14:paraId="43F427A6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It will add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price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theme.</w:t>
            </w:r>
          </w:p>
        </w:tc>
      </w:tr>
      <w:tr w:rsidR="003D6501" w14:paraId="7D40A8C6" w14:textId="77777777">
        <w:trPr>
          <w:trHeight w:val="268"/>
        </w:trPr>
        <w:tc>
          <w:tcPr>
            <w:tcW w:w="566" w:type="dxa"/>
          </w:tcPr>
          <w:p w14:paraId="431D84EE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14:paraId="5E817F1E" w14:textId="77777777" w:rsidR="003D6501" w:rsidRDefault="00000000">
            <w:pPr>
              <w:pStyle w:val="TableParagraph"/>
              <w:spacing w:line="248" w:lineRule="exact"/>
              <w:ind w:left="108"/>
            </w:pPr>
            <w:r>
              <w:t>Theme</w:t>
            </w:r>
            <w:r>
              <w:rPr>
                <w:spacing w:val="-1"/>
              </w:rPr>
              <w:t xml:space="preserve"> </w:t>
            </w:r>
            <w:r>
              <w:t>Color</w:t>
            </w:r>
          </w:p>
        </w:tc>
        <w:tc>
          <w:tcPr>
            <w:tcW w:w="1277" w:type="dxa"/>
          </w:tcPr>
          <w:p w14:paraId="28F687E1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Textbox</w:t>
            </w:r>
          </w:p>
        </w:tc>
        <w:tc>
          <w:tcPr>
            <w:tcW w:w="708" w:type="dxa"/>
          </w:tcPr>
          <w:p w14:paraId="14C77E62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M</w:t>
            </w:r>
          </w:p>
        </w:tc>
        <w:tc>
          <w:tcPr>
            <w:tcW w:w="711" w:type="dxa"/>
          </w:tcPr>
          <w:p w14:paraId="44483F8E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1</w:t>
            </w:r>
          </w:p>
        </w:tc>
        <w:tc>
          <w:tcPr>
            <w:tcW w:w="4537" w:type="dxa"/>
          </w:tcPr>
          <w:p w14:paraId="22BB0F24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will add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color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theme.</w:t>
            </w:r>
          </w:p>
        </w:tc>
      </w:tr>
      <w:tr w:rsidR="003D6501" w14:paraId="7D494DC0" w14:textId="77777777">
        <w:trPr>
          <w:trHeight w:val="537"/>
        </w:trPr>
        <w:tc>
          <w:tcPr>
            <w:tcW w:w="566" w:type="dxa"/>
          </w:tcPr>
          <w:p w14:paraId="3497A5D2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14:paraId="38C146BA" w14:textId="77777777" w:rsidR="003D6501" w:rsidRDefault="00000000">
            <w:pPr>
              <w:pStyle w:val="TableParagraph"/>
              <w:spacing w:line="268" w:lineRule="exact"/>
              <w:ind w:left="108"/>
            </w:pPr>
            <w:r>
              <w:t>Add</w:t>
            </w:r>
            <w:r>
              <w:rPr>
                <w:spacing w:val="-2"/>
              </w:rPr>
              <w:t xml:space="preserve"> </w:t>
            </w:r>
            <w:r>
              <w:t>Theme</w:t>
            </w:r>
          </w:p>
        </w:tc>
        <w:tc>
          <w:tcPr>
            <w:tcW w:w="1277" w:type="dxa"/>
          </w:tcPr>
          <w:p w14:paraId="69C31473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Button</w:t>
            </w:r>
          </w:p>
        </w:tc>
        <w:tc>
          <w:tcPr>
            <w:tcW w:w="708" w:type="dxa"/>
          </w:tcPr>
          <w:p w14:paraId="7BF47988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</w:tcPr>
          <w:p w14:paraId="6CE75CFA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</w:tcPr>
          <w:p w14:paraId="02E6C55B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Add</w:t>
            </w:r>
            <w:r>
              <w:rPr>
                <w:spacing w:val="-10"/>
              </w:rPr>
              <w:t xml:space="preserve"> </w:t>
            </w:r>
            <w:r>
              <w:t>Theme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10"/>
              </w:rPr>
              <w:t xml:space="preserve"> </w:t>
            </w:r>
            <w:r>
              <w:t>a</w:t>
            </w:r>
            <w:r>
              <w:rPr>
                <w:spacing w:val="-12"/>
              </w:rPr>
              <w:t xml:space="preserve"> </w:t>
            </w:r>
            <w:r>
              <w:t>button</w:t>
            </w:r>
            <w:r>
              <w:rPr>
                <w:spacing w:val="-13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store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entered</w:t>
            </w:r>
            <w:r>
              <w:rPr>
                <w:spacing w:val="-9"/>
              </w:rPr>
              <w:t xml:space="preserve"> </w:t>
            </w:r>
            <w:proofErr w:type="gramStart"/>
            <w:r>
              <w:t>data</w:t>
            </w:r>
            <w:proofErr w:type="gramEnd"/>
          </w:p>
          <w:p w14:paraId="6A2DE223" w14:textId="77777777" w:rsidR="003D6501" w:rsidRDefault="00000000">
            <w:pPr>
              <w:pStyle w:val="TableParagraph"/>
              <w:spacing w:line="249" w:lineRule="exact"/>
              <w:ind w:left="106"/>
            </w:pPr>
            <w:r>
              <w:t>into</w:t>
            </w:r>
            <w:r>
              <w:rPr>
                <w:spacing w:val="-1"/>
              </w:rPr>
              <w:t xml:space="preserve"> </w:t>
            </w:r>
            <w:r>
              <w:t>database.</w:t>
            </w:r>
          </w:p>
        </w:tc>
      </w:tr>
      <w:tr w:rsidR="003D6501" w14:paraId="49411E95" w14:textId="77777777">
        <w:trPr>
          <w:trHeight w:val="537"/>
        </w:trPr>
        <w:tc>
          <w:tcPr>
            <w:tcW w:w="566" w:type="dxa"/>
          </w:tcPr>
          <w:p w14:paraId="0038CB52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14:paraId="1DDCB2FA" w14:textId="77777777" w:rsidR="003D6501" w:rsidRDefault="00000000">
            <w:pPr>
              <w:pStyle w:val="TableParagraph"/>
              <w:spacing w:line="268" w:lineRule="exact"/>
              <w:ind w:left="108"/>
            </w:pPr>
            <w:r>
              <w:t>Back</w:t>
            </w:r>
            <w:r>
              <w:rPr>
                <w:spacing w:val="48"/>
              </w:rPr>
              <w:t xml:space="preserve"> </w:t>
            </w:r>
            <w:r>
              <w:t>categories</w:t>
            </w:r>
          </w:p>
        </w:tc>
        <w:tc>
          <w:tcPr>
            <w:tcW w:w="1277" w:type="dxa"/>
          </w:tcPr>
          <w:p w14:paraId="36CADE6A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Button</w:t>
            </w:r>
          </w:p>
        </w:tc>
        <w:tc>
          <w:tcPr>
            <w:tcW w:w="708" w:type="dxa"/>
          </w:tcPr>
          <w:p w14:paraId="1FC35636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</w:tcPr>
          <w:p w14:paraId="23CF16F5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</w:tcPr>
          <w:p w14:paraId="5AB07777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Back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categories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10"/>
              </w:rPr>
              <w:t xml:space="preserve"> </w:t>
            </w:r>
            <w:r>
              <w:t>which</w:t>
            </w:r>
            <w:r>
              <w:rPr>
                <w:spacing w:val="-11"/>
              </w:rPr>
              <w:t xml:space="preserve"> </w:t>
            </w:r>
            <w:r>
              <w:t>will</w:t>
            </w:r>
            <w:r>
              <w:rPr>
                <w:spacing w:val="-8"/>
              </w:rPr>
              <w:t xml:space="preserve"> </w:t>
            </w:r>
            <w:proofErr w:type="gramStart"/>
            <w:r>
              <w:t>navigate</w:t>
            </w:r>
            <w:proofErr w:type="gramEnd"/>
          </w:p>
          <w:p w14:paraId="3EE3EE7E" w14:textId="77777777" w:rsidR="003D6501" w:rsidRDefault="00000000">
            <w:pPr>
              <w:pStyle w:val="TableParagraph"/>
              <w:spacing w:before="1" w:line="249" w:lineRule="exact"/>
              <w:ind w:left="106"/>
            </w:pPr>
            <w:r>
              <w:t>back</w:t>
            </w:r>
            <w:r>
              <w:rPr>
                <w:spacing w:val="-2"/>
              </w:rPr>
              <w:t xml:space="preserve"> </w:t>
            </w:r>
            <w:r>
              <w:t>to categories</w:t>
            </w:r>
            <w:r>
              <w:rPr>
                <w:spacing w:val="-1"/>
              </w:rPr>
              <w:t xml:space="preserve"> </w:t>
            </w:r>
            <w:r>
              <w:t>page.</w:t>
            </w:r>
          </w:p>
        </w:tc>
      </w:tr>
    </w:tbl>
    <w:p w14:paraId="623F068E" w14:textId="77777777" w:rsidR="003D6501" w:rsidRDefault="003D6501">
      <w:pPr>
        <w:spacing w:line="249" w:lineRule="exact"/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26EB59EB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ind w:hanging="577"/>
      </w:pPr>
      <w:bookmarkStart w:id="40" w:name="_bookmark40"/>
      <w:bookmarkEnd w:id="40"/>
      <w:r>
        <w:lastRenderedPageBreak/>
        <w:t>Screen-2:</w:t>
      </w:r>
      <w:r>
        <w:rPr>
          <w:spacing w:val="-6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vise</w:t>
      </w:r>
      <w:r>
        <w:rPr>
          <w:spacing w:val="-6"/>
        </w:rPr>
        <w:t xml:space="preserve"> </w:t>
      </w:r>
      <w:r>
        <w:t>Themes</w:t>
      </w:r>
      <w:r>
        <w:rPr>
          <w:spacing w:val="-6"/>
        </w:rPr>
        <w:t xml:space="preserve"> </w:t>
      </w:r>
      <w:r>
        <w:t>List</w:t>
      </w:r>
    </w:p>
    <w:p w14:paraId="2DE5482A" w14:textId="77777777" w:rsidR="003D6501" w:rsidRDefault="00000000">
      <w:pPr>
        <w:pStyle w:val="BodyText"/>
        <w:ind w:left="1878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526EB108" wp14:editId="7B8A540C">
            <wp:extent cx="4152265" cy="3514090"/>
            <wp:effectExtent l="0" t="0" r="0" b="0"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3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407" cy="35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4B26" w14:textId="77777777" w:rsidR="003D6501" w:rsidRDefault="00000000">
      <w:pPr>
        <w:spacing w:before="83"/>
        <w:ind w:left="2656" w:right="3046"/>
        <w:jc w:val="center"/>
        <w:rPr>
          <w:i/>
          <w:sz w:val="18"/>
        </w:rPr>
      </w:pPr>
      <w:bookmarkStart w:id="41" w:name="_bookmark41"/>
      <w:bookmarkEnd w:id="41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3.2-1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Screen-2: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Category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vise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Theme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List</w:t>
      </w:r>
    </w:p>
    <w:p w14:paraId="4F65CD1E" w14:textId="77777777" w:rsidR="003D6501" w:rsidRDefault="003D6501">
      <w:pPr>
        <w:pStyle w:val="BodyText"/>
        <w:spacing w:before="3"/>
        <w:rPr>
          <w:i/>
          <w:sz w:val="16"/>
        </w:rPr>
      </w:pPr>
    </w:p>
    <w:p w14:paraId="0F7AC959" w14:textId="77777777" w:rsidR="003D6501" w:rsidRDefault="00000000">
      <w:pPr>
        <w:pStyle w:val="BodyText"/>
        <w:ind w:left="438" w:right="581"/>
      </w:pPr>
      <w:r>
        <w:rPr>
          <w:b/>
        </w:rPr>
        <w:t>Purpose:</w:t>
      </w:r>
      <w:r>
        <w:rPr>
          <w:b/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category</w:t>
      </w:r>
      <w:r>
        <w:rPr>
          <w:spacing w:val="11"/>
        </w:rPr>
        <w:t xml:space="preserve"> </w:t>
      </w:r>
      <w:r>
        <w:t>vise</w:t>
      </w:r>
      <w:r>
        <w:rPr>
          <w:spacing w:val="10"/>
        </w:rPr>
        <w:t xml:space="preserve"> </w:t>
      </w:r>
      <w:r>
        <w:t>theme</w:t>
      </w:r>
      <w:r>
        <w:rPr>
          <w:spacing w:val="11"/>
        </w:rPr>
        <w:t xml:space="preserve"> </w:t>
      </w:r>
      <w:r>
        <w:t>page</w:t>
      </w:r>
      <w:r>
        <w:rPr>
          <w:spacing w:val="10"/>
        </w:rPr>
        <w:t xml:space="preserve"> </w:t>
      </w:r>
      <w:r>
        <w:t>presents</w:t>
      </w:r>
      <w:r>
        <w:rPr>
          <w:spacing w:val="10"/>
        </w:rPr>
        <w:t xml:space="preserve"> </w:t>
      </w:r>
      <w:r>
        <w:t>users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dedicated</w:t>
      </w:r>
      <w:r>
        <w:rPr>
          <w:spacing w:val="9"/>
        </w:rPr>
        <w:t xml:space="preserve"> </w:t>
      </w:r>
      <w:r>
        <w:t>space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explore</w:t>
      </w:r>
      <w:r>
        <w:rPr>
          <w:spacing w:val="10"/>
        </w:rPr>
        <w:t xml:space="preserve"> </w:t>
      </w:r>
      <w:r>
        <w:t>themes</w:t>
      </w:r>
      <w:r>
        <w:rPr>
          <w:spacing w:val="11"/>
        </w:rPr>
        <w:t xml:space="preserve"> </w:t>
      </w:r>
      <w:r>
        <w:t>within</w:t>
      </w:r>
      <w:r>
        <w:rPr>
          <w:spacing w:val="6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chosen</w:t>
      </w:r>
      <w:r>
        <w:rPr>
          <w:spacing w:val="-4"/>
        </w:rPr>
        <w:t xml:space="preserve"> </w:t>
      </w:r>
      <w:proofErr w:type="spellStart"/>
      <w:proofErr w:type="gramStart"/>
      <w:r>
        <w:t>category.Users</w:t>
      </w:r>
      <w:proofErr w:type="spellEnd"/>
      <w:proofErr w:type="gramEnd"/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search for a</w:t>
      </w:r>
      <w:r>
        <w:rPr>
          <w:spacing w:val="-3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theme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 search</w:t>
      </w:r>
      <w:r>
        <w:rPr>
          <w:spacing w:val="-1"/>
        </w:rPr>
        <w:t xml:space="preserve"> </w:t>
      </w:r>
      <w:r>
        <w:t>bar.</w:t>
      </w:r>
    </w:p>
    <w:p w14:paraId="748B1FD0" w14:textId="77777777" w:rsidR="003D6501" w:rsidRDefault="003D6501">
      <w:pPr>
        <w:pStyle w:val="BodyText"/>
        <w:spacing w:before="3"/>
      </w:pPr>
    </w:p>
    <w:p w14:paraId="18506F84" w14:textId="77777777" w:rsidR="003D6501" w:rsidRDefault="00000000">
      <w:pPr>
        <w:ind w:left="2656" w:right="3044"/>
        <w:jc w:val="center"/>
        <w:rPr>
          <w:i/>
          <w:sz w:val="18"/>
        </w:rPr>
      </w:pPr>
      <w:bookmarkStart w:id="42" w:name="_bookmark42"/>
      <w:bookmarkEnd w:id="42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3.2-1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Place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Order</w:t>
      </w:r>
    </w:p>
    <w:p w14:paraId="60D2E5A8" w14:textId="77777777" w:rsidR="003D6501" w:rsidRDefault="003D6501">
      <w:pPr>
        <w:pStyle w:val="BodyText"/>
        <w:spacing w:before="1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6"/>
        <w:gridCol w:w="1701"/>
        <w:gridCol w:w="1277"/>
        <w:gridCol w:w="708"/>
        <w:gridCol w:w="711"/>
        <w:gridCol w:w="4537"/>
      </w:tblGrid>
      <w:tr w:rsidR="003D6501" w14:paraId="12EA7498" w14:textId="77777777">
        <w:trPr>
          <w:trHeight w:val="270"/>
        </w:trPr>
        <w:tc>
          <w:tcPr>
            <w:tcW w:w="566" w:type="dxa"/>
            <w:tcBorders>
              <w:bottom w:val="single" w:sz="12" w:space="0" w:color="666666"/>
            </w:tcBorders>
          </w:tcPr>
          <w:p w14:paraId="15C13B8B" w14:textId="77777777" w:rsidR="003D6501" w:rsidRDefault="00000000">
            <w:pPr>
              <w:pStyle w:val="TableParagraph"/>
              <w:spacing w:before="1" w:line="249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14:paraId="31161159" w14:textId="77777777" w:rsidR="003D6501" w:rsidRDefault="00000000">
            <w:pPr>
              <w:pStyle w:val="TableParagraph"/>
              <w:spacing w:before="1" w:line="249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14:paraId="36A4529B" w14:textId="77777777" w:rsidR="003D6501" w:rsidRDefault="00000000">
            <w:pPr>
              <w:pStyle w:val="TableParagraph"/>
              <w:spacing w:before="1" w:line="249" w:lineRule="exact"/>
              <w:ind w:left="109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14:paraId="5901E4E4" w14:textId="77777777" w:rsidR="003D6501" w:rsidRDefault="00000000">
            <w:pPr>
              <w:pStyle w:val="TableParagraph"/>
              <w:spacing w:before="1" w:line="249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</w:tcBorders>
          </w:tcPr>
          <w:p w14:paraId="38B6DDD7" w14:textId="77777777" w:rsidR="003D6501" w:rsidRDefault="00000000">
            <w:pPr>
              <w:pStyle w:val="TableParagraph"/>
              <w:spacing w:before="1" w:line="249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bottom w:val="single" w:sz="12" w:space="0" w:color="666666"/>
            </w:tcBorders>
          </w:tcPr>
          <w:p w14:paraId="5A6940DE" w14:textId="77777777" w:rsidR="003D6501" w:rsidRDefault="00000000">
            <w:pPr>
              <w:pStyle w:val="TableParagraph"/>
              <w:spacing w:before="1" w:line="249" w:lineRule="exact"/>
              <w:ind w:left="106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D6501" w14:paraId="7CE2C4F9" w14:textId="77777777">
        <w:trPr>
          <w:trHeight w:val="267"/>
        </w:trPr>
        <w:tc>
          <w:tcPr>
            <w:tcW w:w="566" w:type="dxa"/>
            <w:tcBorders>
              <w:top w:val="single" w:sz="12" w:space="0" w:color="666666"/>
            </w:tcBorders>
          </w:tcPr>
          <w:p w14:paraId="4787ACEE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14:paraId="3B020BC4" w14:textId="77777777" w:rsidR="003D6501" w:rsidRDefault="00000000">
            <w:pPr>
              <w:pStyle w:val="TableParagraph"/>
              <w:spacing w:line="248" w:lineRule="exact"/>
              <w:ind w:left="108"/>
            </w:pPr>
            <w:r>
              <w:t>Category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14:paraId="588A27DB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Output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14:paraId="4727EB9A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</w:tcBorders>
          </w:tcPr>
          <w:p w14:paraId="61865420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</w:tcBorders>
          </w:tcPr>
          <w:p w14:paraId="79564004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Displays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name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selected</w:t>
            </w:r>
            <w:r>
              <w:rPr>
                <w:spacing w:val="-1"/>
              </w:rPr>
              <w:t xml:space="preserve"> </w:t>
            </w:r>
            <w:r>
              <w:t>category.</w:t>
            </w:r>
          </w:p>
        </w:tc>
      </w:tr>
      <w:tr w:rsidR="003D6501" w14:paraId="65C013F5" w14:textId="77777777">
        <w:trPr>
          <w:trHeight w:val="537"/>
        </w:trPr>
        <w:tc>
          <w:tcPr>
            <w:tcW w:w="566" w:type="dxa"/>
          </w:tcPr>
          <w:p w14:paraId="22AB7779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14:paraId="27132FE8" w14:textId="77777777" w:rsidR="003D6501" w:rsidRDefault="00000000">
            <w:pPr>
              <w:pStyle w:val="TableParagraph"/>
              <w:spacing w:line="268" w:lineRule="exact"/>
              <w:ind w:left="108"/>
            </w:pPr>
            <w:r>
              <w:t>Search</w:t>
            </w:r>
            <w:r>
              <w:rPr>
                <w:spacing w:val="-3"/>
              </w:rPr>
              <w:t xml:space="preserve"> </w:t>
            </w:r>
            <w:r>
              <w:t>Bar</w:t>
            </w:r>
          </w:p>
        </w:tc>
        <w:tc>
          <w:tcPr>
            <w:tcW w:w="1277" w:type="dxa"/>
          </w:tcPr>
          <w:p w14:paraId="26218DAE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Input</w:t>
            </w:r>
          </w:p>
        </w:tc>
        <w:tc>
          <w:tcPr>
            <w:tcW w:w="708" w:type="dxa"/>
          </w:tcPr>
          <w:p w14:paraId="7045211A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</w:tcPr>
          <w:p w14:paraId="2713DAEF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</w:tcPr>
          <w:p w14:paraId="3FC2B94C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Allows</w:t>
            </w:r>
            <w:r>
              <w:rPr>
                <w:spacing w:val="13"/>
              </w:rPr>
              <w:t xml:space="preserve"> </w:t>
            </w:r>
            <w:r>
              <w:t>users</w:t>
            </w:r>
            <w:r>
              <w:rPr>
                <w:spacing w:val="62"/>
              </w:rPr>
              <w:t xml:space="preserve"> </w:t>
            </w:r>
            <w:r>
              <w:t>to</w:t>
            </w:r>
            <w:r>
              <w:rPr>
                <w:spacing w:val="63"/>
              </w:rPr>
              <w:t xml:space="preserve"> </w:t>
            </w:r>
            <w:r>
              <w:t>enter</w:t>
            </w:r>
            <w:r>
              <w:rPr>
                <w:spacing w:val="62"/>
              </w:rPr>
              <w:t xml:space="preserve"> </w:t>
            </w:r>
            <w:r>
              <w:t>keywords</w:t>
            </w:r>
            <w:r>
              <w:rPr>
                <w:spacing w:val="64"/>
              </w:rPr>
              <w:t xml:space="preserve"> </w:t>
            </w:r>
            <w:r>
              <w:t>for</w:t>
            </w:r>
            <w:r>
              <w:rPr>
                <w:spacing w:val="62"/>
              </w:rPr>
              <w:t xml:space="preserve"> </w:t>
            </w:r>
            <w:r>
              <w:t>them</w:t>
            </w:r>
            <w:r>
              <w:rPr>
                <w:spacing w:val="64"/>
              </w:rPr>
              <w:t xml:space="preserve"> </w:t>
            </w:r>
            <w:r>
              <w:t>to</w:t>
            </w:r>
          </w:p>
          <w:p w14:paraId="2C4B7479" w14:textId="77777777" w:rsidR="003D6501" w:rsidRDefault="00000000">
            <w:pPr>
              <w:pStyle w:val="TableParagraph"/>
              <w:spacing w:line="249" w:lineRule="exact"/>
              <w:ind w:left="106"/>
            </w:pPr>
            <w:r>
              <w:t>search</w:t>
            </w:r>
            <w:r>
              <w:rPr>
                <w:spacing w:val="-2"/>
              </w:rPr>
              <w:t xml:space="preserve"> </w:t>
            </w:r>
            <w:r>
              <w:t>within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category.</w:t>
            </w:r>
          </w:p>
        </w:tc>
      </w:tr>
      <w:tr w:rsidR="003D6501" w14:paraId="3F490FAA" w14:textId="77777777">
        <w:trPr>
          <w:trHeight w:val="806"/>
        </w:trPr>
        <w:tc>
          <w:tcPr>
            <w:tcW w:w="566" w:type="dxa"/>
          </w:tcPr>
          <w:p w14:paraId="14CA7B38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14:paraId="36E5C552" w14:textId="77777777" w:rsidR="003D6501" w:rsidRDefault="00000000">
            <w:pPr>
              <w:pStyle w:val="TableParagraph"/>
              <w:spacing w:line="268" w:lineRule="exact"/>
              <w:ind w:left="108"/>
            </w:pPr>
            <w:r>
              <w:t>Theme</w:t>
            </w:r>
            <w:r>
              <w:rPr>
                <w:spacing w:val="-1"/>
              </w:rPr>
              <w:t xml:space="preserve"> </w:t>
            </w:r>
            <w:r>
              <w:t>Image</w:t>
            </w:r>
          </w:p>
        </w:tc>
        <w:tc>
          <w:tcPr>
            <w:tcW w:w="1277" w:type="dxa"/>
          </w:tcPr>
          <w:p w14:paraId="27CFBA8D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Output/link</w:t>
            </w:r>
          </w:p>
        </w:tc>
        <w:tc>
          <w:tcPr>
            <w:tcW w:w="708" w:type="dxa"/>
          </w:tcPr>
          <w:p w14:paraId="67346BF1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</w:tcPr>
          <w:p w14:paraId="611DE9A5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N</w:t>
            </w:r>
          </w:p>
        </w:tc>
        <w:tc>
          <w:tcPr>
            <w:tcW w:w="4537" w:type="dxa"/>
          </w:tcPr>
          <w:p w14:paraId="53994AC3" w14:textId="77777777" w:rsidR="003D6501" w:rsidRDefault="00000000">
            <w:pPr>
              <w:pStyle w:val="TableParagraph"/>
              <w:ind w:left="106" w:right="87"/>
            </w:pPr>
            <w:r>
              <w:t>Displays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image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theme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when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click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46"/>
              </w:rPr>
              <w:t xml:space="preserve"> </w:t>
            </w:r>
            <w:r>
              <w:t>theme</w:t>
            </w:r>
            <w:r>
              <w:rPr>
                <w:spacing w:val="48"/>
              </w:rPr>
              <w:t xml:space="preserve"> </w:t>
            </w:r>
            <w:r>
              <w:t>it</w:t>
            </w:r>
            <w:r>
              <w:rPr>
                <w:spacing w:val="45"/>
              </w:rPr>
              <w:t xml:space="preserve"> </w:t>
            </w:r>
            <w:r>
              <w:t>will</w:t>
            </w:r>
            <w:r>
              <w:rPr>
                <w:spacing w:val="47"/>
              </w:rPr>
              <w:t xml:space="preserve"> </w:t>
            </w:r>
            <w:r>
              <w:t>be</w:t>
            </w:r>
            <w:r>
              <w:rPr>
                <w:spacing w:val="45"/>
              </w:rPr>
              <w:t xml:space="preserve"> </w:t>
            </w:r>
            <w:r>
              <w:t>redirect</w:t>
            </w:r>
            <w:r>
              <w:rPr>
                <w:spacing w:val="46"/>
              </w:rPr>
              <w:t xml:space="preserve"> </w:t>
            </w:r>
            <w:r>
              <w:t>to</w:t>
            </w:r>
            <w:r>
              <w:rPr>
                <w:spacing w:val="47"/>
              </w:rPr>
              <w:t xml:space="preserve"> </w:t>
            </w:r>
            <w:r>
              <w:t>theme</w:t>
            </w:r>
            <w:r>
              <w:rPr>
                <w:spacing w:val="48"/>
              </w:rPr>
              <w:t xml:space="preserve"> </w:t>
            </w:r>
            <w:proofErr w:type="gramStart"/>
            <w:r>
              <w:t>details</w:t>
            </w:r>
            <w:proofErr w:type="gramEnd"/>
          </w:p>
          <w:p w14:paraId="3AD6034A" w14:textId="77777777" w:rsidR="003D6501" w:rsidRDefault="00000000">
            <w:pPr>
              <w:pStyle w:val="TableParagraph"/>
              <w:spacing w:line="249" w:lineRule="exact"/>
              <w:ind w:left="106"/>
            </w:pPr>
            <w:r>
              <w:t>page.</w:t>
            </w:r>
          </w:p>
        </w:tc>
      </w:tr>
      <w:tr w:rsidR="003D6501" w14:paraId="303AA801" w14:textId="77777777">
        <w:trPr>
          <w:trHeight w:val="268"/>
        </w:trPr>
        <w:tc>
          <w:tcPr>
            <w:tcW w:w="566" w:type="dxa"/>
          </w:tcPr>
          <w:p w14:paraId="70EAC82B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14:paraId="7A0E0A89" w14:textId="77777777" w:rsidR="003D6501" w:rsidRDefault="00000000">
            <w:pPr>
              <w:pStyle w:val="TableParagraph"/>
              <w:spacing w:line="248" w:lineRule="exact"/>
              <w:ind w:left="108"/>
            </w:pPr>
            <w:r>
              <w:t>Price</w:t>
            </w:r>
          </w:p>
        </w:tc>
        <w:tc>
          <w:tcPr>
            <w:tcW w:w="1277" w:type="dxa"/>
          </w:tcPr>
          <w:p w14:paraId="07B71FC9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Output</w:t>
            </w:r>
          </w:p>
        </w:tc>
        <w:tc>
          <w:tcPr>
            <w:tcW w:w="708" w:type="dxa"/>
          </w:tcPr>
          <w:p w14:paraId="174B18CC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M</w:t>
            </w:r>
          </w:p>
        </w:tc>
        <w:tc>
          <w:tcPr>
            <w:tcW w:w="711" w:type="dxa"/>
          </w:tcPr>
          <w:p w14:paraId="3702F51E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N</w:t>
            </w:r>
          </w:p>
        </w:tc>
        <w:tc>
          <w:tcPr>
            <w:tcW w:w="4537" w:type="dxa"/>
          </w:tcPr>
          <w:p w14:paraId="078263C8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Displays</w:t>
            </w:r>
            <w:r>
              <w:rPr>
                <w:spacing w:val="-3"/>
              </w:rPr>
              <w:t xml:space="preserve"> </w:t>
            </w:r>
            <w:r>
              <w:t>the price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theme.</w:t>
            </w:r>
          </w:p>
        </w:tc>
      </w:tr>
      <w:tr w:rsidR="003D6501" w14:paraId="2F41AF6E" w14:textId="77777777">
        <w:trPr>
          <w:trHeight w:val="537"/>
        </w:trPr>
        <w:tc>
          <w:tcPr>
            <w:tcW w:w="566" w:type="dxa"/>
          </w:tcPr>
          <w:p w14:paraId="554BF89E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14:paraId="5E8D9F76" w14:textId="77777777" w:rsidR="003D6501" w:rsidRDefault="00000000">
            <w:pPr>
              <w:pStyle w:val="TableParagraph"/>
              <w:spacing w:line="268" w:lineRule="exact"/>
              <w:ind w:left="108"/>
            </w:pPr>
            <w:r>
              <w:t>Color</w:t>
            </w:r>
          </w:p>
        </w:tc>
        <w:tc>
          <w:tcPr>
            <w:tcW w:w="1277" w:type="dxa"/>
          </w:tcPr>
          <w:p w14:paraId="7A2B5871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Output</w:t>
            </w:r>
          </w:p>
        </w:tc>
        <w:tc>
          <w:tcPr>
            <w:tcW w:w="708" w:type="dxa"/>
          </w:tcPr>
          <w:p w14:paraId="6BECDA70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</w:tcPr>
          <w:p w14:paraId="7884F066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N</w:t>
            </w:r>
          </w:p>
        </w:tc>
        <w:tc>
          <w:tcPr>
            <w:tcW w:w="4537" w:type="dxa"/>
          </w:tcPr>
          <w:p w14:paraId="1F0760AF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Display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name</w:t>
            </w:r>
            <w:r>
              <w:rPr>
                <w:spacing w:val="5"/>
              </w:rPr>
              <w:t xml:space="preserve"> </w:t>
            </w:r>
            <w:r>
              <w:t>of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color</w:t>
            </w:r>
            <w:r>
              <w:rPr>
                <w:spacing w:val="8"/>
              </w:rPr>
              <w:t xml:space="preserve"> </w:t>
            </w:r>
            <w:r>
              <w:t>which</w:t>
            </w:r>
            <w:r>
              <w:rPr>
                <w:spacing w:val="6"/>
              </w:rPr>
              <w:t xml:space="preserve"> </w:t>
            </w:r>
            <w:r>
              <w:t>are</w:t>
            </w:r>
            <w:r>
              <w:rPr>
                <w:spacing w:val="7"/>
              </w:rPr>
              <w:t xml:space="preserve"> </w:t>
            </w:r>
            <w:r>
              <w:t>used</w:t>
            </w:r>
            <w:r>
              <w:rPr>
                <w:spacing w:val="7"/>
              </w:rPr>
              <w:t xml:space="preserve"> </w:t>
            </w:r>
            <w:proofErr w:type="gramStart"/>
            <w:r>
              <w:t>in</w:t>
            </w:r>
            <w:proofErr w:type="gramEnd"/>
          </w:p>
          <w:p w14:paraId="7914D524" w14:textId="77777777" w:rsidR="003D6501" w:rsidRDefault="00000000">
            <w:pPr>
              <w:pStyle w:val="TableParagraph"/>
              <w:spacing w:line="249" w:lineRule="exact"/>
              <w:ind w:left="106"/>
            </w:pPr>
            <w:r>
              <w:t>theme.</w:t>
            </w:r>
          </w:p>
        </w:tc>
      </w:tr>
    </w:tbl>
    <w:p w14:paraId="05F3D16D" w14:textId="77777777" w:rsidR="003D6501" w:rsidRDefault="003D6501">
      <w:pPr>
        <w:spacing w:line="249" w:lineRule="exact"/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75B5FA7E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after="7"/>
        <w:ind w:hanging="577"/>
      </w:pPr>
      <w:bookmarkStart w:id="43" w:name="_bookmark43"/>
      <w:bookmarkEnd w:id="43"/>
      <w:r>
        <w:lastRenderedPageBreak/>
        <w:t>Screen-3:</w:t>
      </w:r>
      <w:r>
        <w:rPr>
          <w:spacing w:val="-5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Form</w:t>
      </w:r>
    </w:p>
    <w:p w14:paraId="6157A0F1" w14:textId="77777777" w:rsidR="003D6501" w:rsidRDefault="00000000">
      <w:pPr>
        <w:pStyle w:val="BodyText"/>
        <w:ind w:left="3318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04C74FE4" wp14:editId="6D50974C">
            <wp:extent cx="2855595" cy="3406775"/>
            <wp:effectExtent l="0" t="0" r="0" b="0"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700" cy="340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306A" w14:textId="77777777" w:rsidR="003D6501" w:rsidRDefault="00000000">
      <w:pPr>
        <w:spacing w:before="29"/>
        <w:ind w:left="2656" w:right="3042"/>
        <w:jc w:val="center"/>
        <w:rPr>
          <w:i/>
          <w:sz w:val="18"/>
        </w:rPr>
      </w:pPr>
      <w:bookmarkStart w:id="44" w:name="_bookmark44"/>
      <w:bookmarkEnd w:id="44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3.3-1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Screen-3: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Place</w:t>
      </w:r>
    </w:p>
    <w:p w14:paraId="433C3DCE" w14:textId="77777777" w:rsidR="003D6501" w:rsidRDefault="003D6501">
      <w:pPr>
        <w:pStyle w:val="BodyText"/>
        <w:rPr>
          <w:i/>
          <w:sz w:val="18"/>
        </w:rPr>
      </w:pPr>
    </w:p>
    <w:p w14:paraId="791BE5DE" w14:textId="77777777" w:rsidR="003D6501" w:rsidRDefault="003D6501">
      <w:pPr>
        <w:pStyle w:val="BodyText"/>
        <w:spacing w:before="3"/>
        <w:rPr>
          <w:i/>
          <w:sz w:val="20"/>
        </w:rPr>
      </w:pPr>
    </w:p>
    <w:p w14:paraId="3E4E7447" w14:textId="28566E01" w:rsidR="003D6501" w:rsidRDefault="00000000">
      <w:pPr>
        <w:pStyle w:val="BodyText"/>
        <w:ind w:left="438" w:right="824"/>
        <w:jc w:val="both"/>
      </w:pPr>
      <w:r>
        <w:rPr>
          <w:b/>
        </w:rPr>
        <w:t xml:space="preserve">Purpose: </w:t>
      </w:r>
      <w:r>
        <w:t xml:space="preserve">The order placement page allows </w:t>
      </w:r>
      <w:r w:rsidR="00C976D8">
        <w:t>users</w:t>
      </w:r>
      <w:r>
        <w:t xml:space="preserve"> to review and finalize their order details for the chosen</w:t>
      </w:r>
      <w:r>
        <w:rPr>
          <w:spacing w:val="1"/>
        </w:rPr>
        <w:t xml:space="preserve"> </w:t>
      </w:r>
      <w:r>
        <w:t xml:space="preserve">theme. This page guides </w:t>
      </w:r>
      <w:r w:rsidR="00C976D8">
        <w:t>users</w:t>
      </w:r>
      <w:r>
        <w:t xml:space="preserve"> through the process of placing their order, presenting order details, collecting</w:t>
      </w:r>
      <w:r>
        <w:rPr>
          <w:spacing w:val="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information.</w:t>
      </w:r>
    </w:p>
    <w:p w14:paraId="62CFA0BB" w14:textId="77777777" w:rsidR="003D6501" w:rsidRDefault="003D6501">
      <w:pPr>
        <w:pStyle w:val="BodyText"/>
        <w:spacing w:before="1"/>
      </w:pPr>
    </w:p>
    <w:p w14:paraId="52561713" w14:textId="77777777" w:rsidR="003D6501" w:rsidRDefault="00000000">
      <w:pPr>
        <w:ind w:left="2656" w:right="3044"/>
        <w:jc w:val="center"/>
        <w:rPr>
          <w:i/>
          <w:sz w:val="18"/>
        </w:rPr>
      </w:pPr>
      <w:bookmarkStart w:id="45" w:name="_bookmark45"/>
      <w:bookmarkEnd w:id="45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3.3-1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Place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Order</w:t>
      </w:r>
    </w:p>
    <w:p w14:paraId="4BC01861" w14:textId="77777777" w:rsidR="003D6501" w:rsidRDefault="003D6501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6"/>
        <w:gridCol w:w="1701"/>
        <w:gridCol w:w="1277"/>
        <w:gridCol w:w="708"/>
        <w:gridCol w:w="711"/>
        <w:gridCol w:w="4537"/>
      </w:tblGrid>
      <w:tr w:rsidR="003D6501" w14:paraId="32E744F7" w14:textId="77777777">
        <w:trPr>
          <w:trHeight w:val="268"/>
        </w:trPr>
        <w:tc>
          <w:tcPr>
            <w:tcW w:w="566" w:type="dxa"/>
            <w:tcBorders>
              <w:bottom w:val="single" w:sz="12" w:space="0" w:color="666666"/>
            </w:tcBorders>
          </w:tcPr>
          <w:p w14:paraId="23743155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14:paraId="3B955987" w14:textId="77777777" w:rsidR="003D6501" w:rsidRDefault="0000000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14:paraId="6B986D1A" w14:textId="77777777" w:rsidR="003D6501" w:rsidRDefault="0000000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14:paraId="519E6F36" w14:textId="77777777" w:rsidR="003D6501" w:rsidRDefault="00000000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</w:tcBorders>
          </w:tcPr>
          <w:p w14:paraId="461D52B1" w14:textId="77777777" w:rsidR="003D6501" w:rsidRDefault="0000000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bottom w:val="single" w:sz="12" w:space="0" w:color="666666"/>
            </w:tcBorders>
          </w:tcPr>
          <w:p w14:paraId="6DFA359A" w14:textId="77777777" w:rsidR="003D6501" w:rsidRDefault="00000000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D6501" w14:paraId="46504AE5" w14:textId="77777777">
        <w:trPr>
          <w:trHeight w:val="539"/>
        </w:trPr>
        <w:tc>
          <w:tcPr>
            <w:tcW w:w="566" w:type="dxa"/>
            <w:tcBorders>
              <w:top w:val="single" w:sz="12" w:space="0" w:color="666666"/>
            </w:tcBorders>
          </w:tcPr>
          <w:p w14:paraId="6D4D807C" w14:textId="77777777" w:rsidR="003D6501" w:rsidRDefault="00000000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14:paraId="5146FD32" w14:textId="77777777" w:rsidR="003D6501" w:rsidRDefault="00000000">
            <w:pPr>
              <w:pStyle w:val="TableParagraph"/>
              <w:spacing w:before="1"/>
              <w:ind w:left="108"/>
            </w:pPr>
            <w:r>
              <w:t>Subtotal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14:paraId="2B6C5396" w14:textId="77777777" w:rsidR="003D6501" w:rsidRDefault="00000000">
            <w:pPr>
              <w:pStyle w:val="TableParagraph"/>
              <w:spacing w:before="1"/>
              <w:ind w:left="109"/>
            </w:pPr>
            <w:r>
              <w:t>Output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14:paraId="75CF74F6" w14:textId="77777777" w:rsidR="003D6501" w:rsidRDefault="00000000">
            <w:pPr>
              <w:pStyle w:val="TableParagraph"/>
              <w:spacing w:before="1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</w:tcBorders>
          </w:tcPr>
          <w:p w14:paraId="32C6E88B" w14:textId="77777777" w:rsidR="003D6501" w:rsidRDefault="00000000">
            <w:pPr>
              <w:pStyle w:val="TableParagraph"/>
              <w:spacing w:before="1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</w:tcBorders>
          </w:tcPr>
          <w:p w14:paraId="13D3FAFC" w14:textId="77777777" w:rsidR="003D6501" w:rsidRDefault="00000000">
            <w:pPr>
              <w:pStyle w:val="TableParagraph"/>
              <w:spacing w:line="270" w:lineRule="atLeast"/>
              <w:ind w:left="106"/>
            </w:pPr>
            <w:r>
              <w:t>Displays</w:t>
            </w:r>
            <w:r>
              <w:rPr>
                <w:spacing w:val="42"/>
              </w:rPr>
              <w:t xml:space="preserve"> </w:t>
            </w:r>
            <w:r>
              <w:t>the</w:t>
            </w:r>
            <w:r>
              <w:rPr>
                <w:spacing w:val="42"/>
              </w:rPr>
              <w:t xml:space="preserve"> </w:t>
            </w:r>
            <w:r>
              <w:t>calculated</w:t>
            </w:r>
            <w:r>
              <w:rPr>
                <w:spacing w:val="43"/>
              </w:rPr>
              <w:t xml:space="preserve"> </w:t>
            </w:r>
            <w:r>
              <w:t>subtotal</w:t>
            </w:r>
            <w:r>
              <w:rPr>
                <w:spacing w:val="42"/>
              </w:rPr>
              <w:t xml:space="preserve"> </w:t>
            </w:r>
            <w:r>
              <w:t>of</w:t>
            </w:r>
            <w:r>
              <w:rPr>
                <w:spacing w:val="41"/>
              </w:rPr>
              <w:t xml:space="preserve"> </w:t>
            </w:r>
            <w:r>
              <w:t>selected</w:t>
            </w:r>
            <w:r>
              <w:rPr>
                <w:spacing w:val="-47"/>
              </w:rPr>
              <w:t xml:space="preserve"> </w:t>
            </w:r>
            <w:r>
              <w:t>theme.</w:t>
            </w:r>
          </w:p>
        </w:tc>
      </w:tr>
      <w:tr w:rsidR="003D6501" w14:paraId="3296E7FA" w14:textId="77777777">
        <w:trPr>
          <w:trHeight w:val="267"/>
        </w:trPr>
        <w:tc>
          <w:tcPr>
            <w:tcW w:w="566" w:type="dxa"/>
          </w:tcPr>
          <w:p w14:paraId="1156199F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14:paraId="2F21A7DA" w14:textId="77777777" w:rsidR="003D6501" w:rsidRDefault="00000000">
            <w:pPr>
              <w:pStyle w:val="TableParagraph"/>
              <w:spacing w:line="248" w:lineRule="exact"/>
              <w:ind w:left="108"/>
            </w:pPr>
            <w:r>
              <w:t>Tax</w:t>
            </w:r>
          </w:p>
        </w:tc>
        <w:tc>
          <w:tcPr>
            <w:tcW w:w="1277" w:type="dxa"/>
          </w:tcPr>
          <w:p w14:paraId="39312DCA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Output</w:t>
            </w:r>
          </w:p>
        </w:tc>
        <w:tc>
          <w:tcPr>
            <w:tcW w:w="708" w:type="dxa"/>
          </w:tcPr>
          <w:p w14:paraId="2EB65ED3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M</w:t>
            </w:r>
          </w:p>
        </w:tc>
        <w:tc>
          <w:tcPr>
            <w:tcW w:w="711" w:type="dxa"/>
          </w:tcPr>
          <w:p w14:paraId="25608039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1</w:t>
            </w:r>
          </w:p>
        </w:tc>
        <w:tc>
          <w:tcPr>
            <w:tcW w:w="4537" w:type="dxa"/>
          </w:tcPr>
          <w:p w14:paraId="0223CDB2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Displays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applicable</w:t>
            </w:r>
            <w:r>
              <w:rPr>
                <w:spacing w:val="-7"/>
              </w:rPr>
              <w:t xml:space="preserve"> </w:t>
            </w:r>
            <w:r>
              <w:t>tax</w:t>
            </w:r>
            <w:r>
              <w:rPr>
                <w:spacing w:val="-9"/>
              </w:rPr>
              <w:t xml:space="preserve"> </w:t>
            </w:r>
            <w:r>
              <w:t>amount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order.</w:t>
            </w:r>
          </w:p>
        </w:tc>
      </w:tr>
      <w:tr w:rsidR="003D6501" w14:paraId="4760649D" w14:textId="77777777">
        <w:trPr>
          <w:trHeight w:val="268"/>
        </w:trPr>
        <w:tc>
          <w:tcPr>
            <w:tcW w:w="566" w:type="dxa"/>
          </w:tcPr>
          <w:p w14:paraId="624E3225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14:paraId="6CE69B7E" w14:textId="77777777" w:rsidR="003D6501" w:rsidRDefault="00000000">
            <w:pPr>
              <w:pStyle w:val="TableParagraph"/>
              <w:spacing w:line="248" w:lineRule="exact"/>
              <w:ind w:left="108"/>
            </w:pPr>
            <w:r>
              <w:t>Total</w:t>
            </w:r>
          </w:p>
        </w:tc>
        <w:tc>
          <w:tcPr>
            <w:tcW w:w="1277" w:type="dxa"/>
          </w:tcPr>
          <w:p w14:paraId="65E819BF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Output</w:t>
            </w:r>
          </w:p>
        </w:tc>
        <w:tc>
          <w:tcPr>
            <w:tcW w:w="708" w:type="dxa"/>
          </w:tcPr>
          <w:p w14:paraId="1430A0A9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M</w:t>
            </w:r>
          </w:p>
        </w:tc>
        <w:tc>
          <w:tcPr>
            <w:tcW w:w="711" w:type="dxa"/>
          </w:tcPr>
          <w:p w14:paraId="289038EE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1</w:t>
            </w:r>
          </w:p>
        </w:tc>
        <w:tc>
          <w:tcPr>
            <w:tcW w:w="4537" w:type="dxa"/>
          </w:tcPr>
          <w:p w14:paraId="3FE4CB84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Displays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total</w:t>
            </w:r>
            <w:r>
              <w:rPr>
                <w:spacing w:val="-2"/>
              </w:rPr>
              <w:t xml:space="preserve"> </w:t>
            </w:r>
            <w:r>
              <w:t>cost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including</w:t>
            </w:r>
            <w:r>
              <w:rPr>
                <w:spacing w:val="-2"/>
              </w:rPr>
              <w:t xml:space="preserve"> </w:t>
            </w:r>
            <w:r>
              <w:t>tax.</w:t>
            </w:r>
          </w:p>
        </w:tc>
      </w:tr>
      <w:tr w:rsidR="003D6501" w14:paraId="2BE30A12" w14:textId="77777777">
        <w:trPr>
          <w:trHeight w:val="268"/>
        </w:trPr>
        <w:tc>
          <w:tcPr>
            <w:tcW w:w="566" w:type="dxa"/>
          </w:tcPr>
          <w:p w14:paraId="5800B6D2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14:paraId="2E7283B0" w14:textId="77777777" w:rsidR="003D6501" w:rsidRDefault="00000000">
            <w:pPr>
              <w:pStyle w:val="TableParagraph"/>
              <w:spacing w:line="248" w:lineRule="exact"/>
              <w:ind w:left="108"/>
            </w:pPr>
            <w:r>
              <w:t>Name</w:t>
            </w:r>
          </w:p>
        </w:tc>
        <w:tc>
          <w:tcPr>
            <w:tcW w:w="1277" w:type="dxa"/>
          </w:tcPr>
          <w:p w14:paraId="7A32B1E7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Textbox</w:t>
            </w:r>
          </w:p>
        </w:tc>
        <w:tc>
          <w:tcPr>
            <w:tcW w:w="708" w:type="dxa"/>
          </w:tcPr>
          <w:p w14:paraId="05DFE940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M</w:t>
            </w:r>
          </w:p>
        </w:tc>
        <w:tc>
          <w:tcPr>
            <w:tcW w:w="711" w:type="dxa"/>
          </w:tcPr>
          <w:p w14:paraId="7A03F950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1</w:t>
            </w:r>
          </w:p>
        </w:tc>
        <w:tc>
          <w:tcPr>
            <w:tcW w:w="4537" w:type="dxa"/>
          </w:tcPr>
          <w:p w14:paraId="058073B1" w14:textId="68557044" w:rsidR="003D6501" w:rsidRDefault="00C976D8">
            <w:pPr>
              <w:pStyle w:val="TableParagraph"/>
              <w:spacing w:line="248" w:lineRule="exact"/>
              <w:ind w:left="106"/>
            </w:pPr>
            <w:r>
              <w:t>Users</w:t>
            </w:r>
            <w:r w:rsidR="00000000">
              <w:rPr>
                <w:spacing w:val="-1"/>
              </w:rPr>
              <w:t xml:space="preserve"> </w:t>
            </w:r>
            <w:r>
              <w:t>must</w:t>
            </w:r>
            <w:r w:rsidR="00000000">
              <w:t xml:space="preserve"> fill</w:t>
            </w:r>
            <w:r w:rsidR="00000000">
              <w:rPr>
                <w:spacing w:val="-3"/>
              </w:rPr>
              <w:t xml:space="preserve"> </w:t>
            </w:r>
            <w:r w:rsidR="00000000">
              <w:t>their</w:t>
            </w:r>
            <w:r w:rsidR="00000000">
              <w:rPr>
                <w:spacing w:val="-1"/>
              </w:rPr>
              <w:t xml:space="preserve"> </w:t>
            </w:r>
            <w:r w:rsidR="00000000">
              <w:t>name</w:t>
            </w:r>
            <w:r w:rsidR="00000000">
              <w:rPr>
                <w:spacing w:val="-3"/>
              </w:rPr>
              <w:t xml:space="preserve"> </w:t>
            </w:r>
            <w:r w:rsidR="00000000">
              <w:t>in</w:t>
            </w:r>
            <w:r w:rsidR="00000000">
              <w:rPr>
                <w:spacing w:val="-1"/>
              </w:rPr>
              <w:t xml:space="preserve"> </w:t>
            </w:r>
            <w:r w:rsidR="00000000">
              <w:t>name</w:t>
            </w:r>
            <w:r w:rsidR="00000000">
              <w:rPr>
                <w:spacing w:val="-2"/>
              </w:rPr>
              <w:t xml:space="preserve"> </w:t>
            </w:r>
            <w:r w:rsidR="00000000">
              <w:t>field.</w:t>
            </w:r>
          </w:p>
        </w:tc>
      </w:tr>
      <w:tr w:rsidR="003D6501" w14:paraId="1EE46932" w14:textId="77777777">
        <w:trPr>
          <w:trHeight w:val="268"/>
        </w:trPr>
        <w:tc>
          <w:tcPr>
            <w:tcW w:w="566" w:type="dxa"/>
          </w:tcPr>
          <w:p w14:paraId="400613EE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14:paraId="44375E90" w14:textId="77777777" w:rsidR="003D6501" w:rsidRDefault="00000000">
            <w:pPr>
              <w:pStyle w:val="TableParagraph"/>
              <w:spacing w:line="248" w:lineRule="exact"/>
              <w:ind w:left="108"/>
            </w:pPr>
            <w:r>
              <w:t>Email</w:t>
            </w:r>
          </w:p>
        </w:tc>
        <w:tc>
          <w:tcPr>
            <w:tcW w:w="1277" w:type="dxa"/>
          </w:tcPr>
          <w:p w14:paraId="1B3390A2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Textbox</w:t>
            </w:r>
          </w:p>
        </w:tc>
        <w:tc>
          <w:tcPr>
            <w:tcW w:w="708" w:type="dxa"/>
          </w:tcPr>
          <w:p w14:paraId="244053EC" w14:textId="77777777" w:rsidR="003D6501" w:rsidRDefault="00000000">
            <w:pPr>
              <w:pStyle w:val="TableParagraph"/>
              <w:spacing w:line="248" w:lineRule="exact"/>
              <w:ind w:left="106"/>
            </w:pPr>
            <w:r>
              <w:t>M</w:t>
            </w:r>
          </w:p>
        </w:tc>
        <w:tc>
          <w:tcPr>
            <w:tcW w:w="711" w:type="dxa"/>
          </w:tcPr>
          <w:p w14:paraId="52E039A2" w14:textId="77777777" w:rsidR="003D6501" w:rsidRDefault="00000000">
            <w:pPr>
              <w:pStyle w:val="TableParagraph"/>
              <w:spacing w:line="248" w:lineRule="exact"/>
              <w:ind w:left="109"/>
            </w:pPr>
            <w:r>
              <w:t>1</w:t>
            </w:r>
          </w:p>
        </w:tc>
        <w:tc>
          <w:tcPr>
            <w:tcW w:w="4537" w:type="dxa"/>
          </w:tcPr>
          <w:p w14:paraId="7F0FDED4" w14:textId="3D797CB6" w:rsidR="003D6501" w:rsidRDefault="00C976D8">
            <w:pPr>
              <w:pStyle w:val="TableParagraph"/>
              <w:spacing w:line="248" w:lineRule="exact"/>
              <w:ind w:left="106"/>
            </w:pPr>
            <w:r>
              <w:t>Users</w:t>
            </w:r>
            <w:r w:rsidR="00000000">
              <w:rPr>
                <w:spacing w:val="-1"/>
              </w:rPr>
              <w:t xml:space="preserve"> </w:t>
            </w:r>
            <w:proofErr w:type="gramStart"/>
            <w:r w:rsidR="00000000">
              <w:t>have</w:t>
            </w:r>
            <w:r w:rsidR="00000000">
              <w:rPr>
                <w:spacing w:val="-2"/>
              </w:rPr>
              <w:t xml:space="preserve"> </w:t>
            </w:r>
            <w:r w:rsidR="00000000">
              <w:t>to</w:t>
            </w:r>
            <w:proofErr w:type="gramEnd"/>
            <w:r w:rsidR="00000000">
              <w:t xml:space="preserve"> fill</w:t>
            </w:r>
            <w:r w:rsidR="00000000">
              <w:rPr>
                <w:spacing w:val="-3"/>
              </w:rPr>
              <w:t xml:space="preserve"> </w:t>
            </w:r>
            <w:r w:rsidR="00000000">
              <w:t>their</w:t>
            </w:r>
            <w:r w:rsidR="00000000">
              <w:rPr>
                <w:spacing w:val="-3"/>
              </w:rPr>
              <w:t xml:space="preserve"> </w:t>
            </w:r>
            <w:r w:rsidR="00000000">
              <w:t>email</w:t>
            </w:r>
            <w:r w:rsidR="00000000">
              <w:rPr>
                <w:spacing w:val="-4"/>
              </w:rPr>
              <w:t xml:space="preserve"> </w:t>
            </w:r>
            <w:r w:rsidR="00000000">
              <w:t>id in</w:t>
            </w:r>
            <w:r w:rsidR="00000000">
              <w:rPr>
                <w:spacing w:val="-2"/>
              </w:rPr>
              <w:t xml:space="preserve"> </w:t>
            </w:r>
            <w:r w:rsidR="00000000">
              <w:t>email</w:t>
            </w:r>
            <w:r w:rsidR="00000000">
              <w:rPr>
                <w:spacing w:val="-1"/>
              </w:rPr>
              <w:t xml:space="preserve"> </w:t>
            </w:r>
            <w:r w:rsidR="00000000">
              <w:t>field.</w:t>
            </w:r>
          </w:p>
        </w:tc>
      </w:tr>
      <w:tr w:rsidR="003D6501" w14:paraId="12D5361B" w14:textId="77777777">
        <w:trPr>
          <w:trHeight w:val="537"/>
        </w:trPr>
        <w:tc>
          <w:tcPr>
            <w:tcW w:w="566" w:type="dxa"/>
          </w:tcPr>
          <w:p w14:paraId="3BA47882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14:paraId="2FAFE8CC" w14:textId="77777777" w:rsidR="003D6501" w:rsidRDefault="00000000">
            <w:pPr>
              <w:pStyle w:val="TableParagraph"/>
              <w:spacing w:line="268" w:lineRule="exact"/>
              <w:ind w:left="108"/>
            </w:pPr>
            <w:r>
              <w:t>Phone</w:t>
            </w:r>
            <w:r>
              <w:rPr>
                <w:spacing w:val="-2"/>
              </w:rPr>
              <w:t xml:space="preserve"> </w:t>
            </w:r>
            <w:r>
              <w:t>Number</w:t>
            </w:r>
          </w:p>
        </w:tc>
        <w:tc>
          <w:tcPr>
            <w:tcW w:w="1277" w:type="dxa"/>
          </w:tcPr>
          <w:p w14:paraId="0A829E39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Textbox</w:t>
            </w:r>
          </w:p>
        </w:tc>
        <w:tc>
          <w:tcPr>
            <w:tcW w:w="708" w:type="dxa"/>
          </w:tcPr>
          <w:p w14:paraId="4FFCA874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</w:tcPr>
          <w:p w14:paraId="2AD74960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</w:tcPr>
          <w:p w14:paraId="2026BC8C" w14:textId="566BAB45" w:rsidR="003D6501" w:rsidRDefault="00C976D8">
            <w:pPr>
              <w:pStyle w:val="TableParagraph"/>
              <w:spacing w:line="268" w:lineRule="exact"/>
              <w:ind w:left="106"/>
            </w:pPr>
            <w:r>
              <w:t>Users</w:t>
            </w:r>
            <w:r w:rsidR="00000000">
              <w:rPr>
                <w:spacing w:val="27"/>
              </w:rPr>
              <w:t xml:space="preserve"> </w:t>
            </w:r>
            <w:r w:rsidR="00000000">
              <w:t>have</w:t>
            </w:r>
            <w:r w:rsidR="00000000">
              <w:rPr>
                <w:spacing w:val="26"/>
              </w:rPr>
              <w:t xml:space="preserve"> </w:t>
            </w:r>
            <w:r w:rsidR="00000000">
              <w:t>to</w:t>
            </w:r>
            <w:r w:rsidR="00000000">
              <w:rPr>
                <w:spacing w:val="29"/>
              </w:rPr>
              <w:t xml:space="preserve"> </w:t>
            </w:r>
            <w:r w:rsidR="00000000">
              <w:t>fill</w:t>
            </w:r>
            <w:r w:rsidR="00000000">
              <w:rPr>
                <w:spacing w:val="25"/>
              </w:rPr>
              <w:t xml:space="preserve"> </w:t>
            </w:r>
            <w:r w:rsidR="00000000">
              <w:t>their</w:t>
            </w:r>
            <w:r w:rsidR="00000000">
              <w:rPr>
                <w:spacing w:val="24"/>
              </w:rPr>
              <w:t xml:space="preserve"> </w:t>
            </w:r>
            <w:r w:rsidR="00000000">
              <w:t>phone</w:t>
            </w:r>
            <w:r w:rsidR="00000000">
              <w:rPr>
                <w:spacing w:val="29"/>
              </w:rPr>
              <w:t xml:space="preserve"> </w:t>
            </w:r>
            <w:r w:rsidR="00000000">
              <w:t>number</w:t>
            </w:r>
            <w:r w:rsidR="00000000">
              <w:rPr>
                <w:spacing w:val="26"/>
              </w:rPr>
              <w:t xml:space="preserve"> </w:t>
            </w:r>
            <w:r w:rsidR="00000000">
              <w:t>in</w:t>
            </w:r>
            <w:r w:rsidR="00000000">
              <w:rPr>
                <w:spacing w:val="27"/>
              </w:rPr>
              <w:t xml:space="preserve"> </w:t>
            </w:r>
            <w:proofErr w:type="gramStart"/>
            <w:r>
              <w:t>phone</w:t>
            </w:r>
            <w:proofErr w:type="gramEnd"/>
          </w:p>
          <w:p w14:paraId="091C0414" w14:textId="77777777" w:rsidR="003D6501" w:rsidRDefault="00000000">
            <w:pPr>
              <w:pStyle w:val="TableParagraph"/>
              <w:spacing w:line="249" w:lineRule="exact"/>
              <w:ind w:left="106"/>
            </w:pPr>
            <w:r>
              <w:t>number</w:t>
            </w:r>
            <w:r>
              <w:rPr>
                <w:spacing w:val="-2"/>
              </w:rPr>
              <w:t xml:space="preserve"> </w:t>
            </w:r>
            <w:r>
              <w:t>field.</w:t>
            </w:r>
          </w:p>
        </w:tc>
      </w:tr>
      <w:tr w:rsidR="003D6501" w14:paraId="1B3A7679" w14:textId="77777777">
        <w:trPr>
          <w:trHeight w:val="537"/>
        </w:trPr>
        <w:tc>
          <w:tcPr>
            <w:tcW w:w="566" w:type="dxa"/>
          </w:tcPr>
          <w:p w14:paraId="18895E30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14:paraId="68EF09A3" w14:textId="77777777" w:rsidR="003D6501" w:rsidRDefault="00000000">
            <w:pPr>
              <w:pStyle w:val="TableParagraph"/>
              <w:spacing w:line="268" w:lineRule="exact"/>
              <w:ind w:left="108"/>
            </w:pPr>
            <w:r>
              <w:t>Venue Address</w:t>
            </w:r>
          </w:p>
        </w:tc>
        <w:tc>
          <w:tcPr>
            <w:tcW w:w="1277" w:type="dxa"/>
          </w:tcPr>
          <w:p w14:paraId="3551A6E1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Textbox</w:t>
            </w:r>
          </w:p>
        </w:tc>
        <w:tc>
          <w:tcPr>
            <w:tcW w:w="708" w:type="dxa"/>
          </w:tcPr>
          <w:p w14:paraId="187BD876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O</w:t>
            </w:r>
          </w:p>
        </w:tc>
        <w:tc>
          <w:tcPr>
            <w:tcW w:w="711" w:type="dxa"/>
          </w:tcPr>
          <w:p w14:paraId="622BEEB9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</w:tcPr>
          <w:p w14:paraId="4A721077" w14:textId="7DB157D0" w:rsidR="003D6501" w:rsidRDefault="00C976D8">
            <w:pPr>
              <w:pStyle w:val="TableParagraph"/>
              <w:spacing w:line="268" w:lineRule="exact"/>
              <w:ind w:left="106"/>
            </w:pPr>
            <w:r>
              <w:t>Users</w:t>
            </w:r>
            <w:r w:rsidR="00000000">
              <w:rPr>
                <w:spacing w:val="2"/>
              </w:rPr>
              <w:t xml:space="preserve"> </w:t>
            </w:r>
            <w:r w:rsidR="00000000">
              <w:t>have to</w:t>
            </w:r>
            <w:r w:rsidR="00000000">
              <w:rPr>
                <w:spacing w:val="2"/>
              </w:rPr>
              <w:t xml:space="preserve"> </w:t>
            </w:r>
            <w:r w:rsidR="00000000">
              <w:t>fill venue address</w:t>
            </w:r>
            <w:r w:rsidR="00000000">
              <w:rPr>
                <w:spacing w:val="3"/>
              </w:rPr>
              <w:t xml:space="preserve"> </w:t>
            </w:r>
            <w:r w:rsidR="00000000">
              <w:t>in</w:t>
            </w:r>
            <w:r w:rsidR="00000000">
              <w:rPr>
                <w:spacing w:val="-1"/>
              </w:rPr>
              <w:t xml:space="preserve"> </w:t>
            </w:r>
            <w:r w:rsidR="00000000">
              <w:t xml:space="preserve">venue </w:t>
            </w:r>
            <w:proofErr w:type="gramStart"/>
            <w:r w:rsidR="00000000">
              <w:t>address</w:t>
            </w:r>
            <w:proofErr w:type="gramEnd"/>
          </w:p>
          <w:p w14:paraId="14EE763B" w14:textId="77777777" w:rsidR="003D6501" w:rsidRDefault="00000000">
            <w:pPr>
              <w:pStyle w:val="TableParagraph"/>
              <w:spacing w:line="249" w:lineRule="exact"/>
              <w:ind w:left="106"/>
            </w:pPr>
            <w:r>
              <w:t>field.</w:t>
            </w:r>
          </w:p>
        </w:tc>
      </w:tr>
      <w:tr w:rsidR="003D6501" w14:paraId="2E413A69" w14:textId="77777777">
        <w:trPr>
          <w:trHeight w:val="537"/>
        </w:trPr>
        <w:tc>
          <w:tcPr>
            <w:tcW w:w="566" w:type="dxa"/>
          </w:tcPr>
          <w:p w14:paraId="2CDFCCE9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01" w:type="dxa"/>
          </w:tcPr>
          <w:p w14:paraId="20C4CF07" w14:textId="77777777" w:rsidR="003D6501" w:rsidRDefault="00000000">
            <w:pPr>
              <w:pStyle w:val="TableParagraph"/>
              <w:spacing w:line="268" w:lineRule="exact"/>
              <w:ind w:left="108"/>
            </w:pPr>
            <w:r>
              <w:t>Continue</w:t>
            </w:r>
          </w:p>
        </w:tc>
        <w:tc>
          <w:tcPr>
            <w:tcW w:w="1277" w:type="dxa"/>
          </w:tcPr>
          <w:p w14:paraId="394704DA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Button</w:t>
            </w:r>
          </w:p>
        </w:tc>
        <w:tc>
          <w:tcPr>
            <w:tcW w:w="708" w:type="dxa"/>
          </w:tcPr>
          <w:p w14:paraId="7491F9B5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-----</w:t>
            </w:r>
          </w:p>
        </w:tc>
        <w:tc>
          <w:tcPr>
            <w:tcW w:w="711" w:type="dxa"/>
          </w:tcPr>
          <w:p w14:paraId="1F257EC8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-----</w:t>
            </w:r>
          </w:p>
        </w:tc>
        <w:tc>
          <w:tcPr>
            <w:tcW w:w="4537" w:type="dxa"/>
          </w:tcPr>
          <w:p w14:paraId="7C7D7307" w14:textId="0EDF413A" w:rsidR="003D6501" w:rsidRDefault="00000000">
            <w:pPr>
              <w:pStyle w:val="TableParagraph"/>
              <w:spacing w:line="268" w:lineRule="exact"/>
              <w:ind w:left="106"/>
            </w:pPr>
            <w:r>
              <w:t>Continue</w:t>
            </w:r>
            <w:r>
              <w:rPr>
                <w:spacing w:val="5"/>
              </w:rPr>
              <w:t xml:space="preserve"> </w:t>
            </w:r>
            <w:r>
              <w:t>is</w:t>
            </w:r>
            <w:r>
              <w:rPr>
                <w:spacing w:val="52"/>
              </w:rPr>
              <w:t xml:space="preserve"> </w:t>
            </w:r>
            <w:r>
              <w:t>a</w:t>
            </w:r>
            <w:r>
              <w:rPr>
                <w:spacing w:val="53"/>
              </w:rPr>
              <w:t xml:space="preserve"> </w:t>
            </w:r>
            <w:r>
              <w:t>link</w:t>
            </w:r>
            <w:r>
              <w:rPr>
                <w:spacing w:val="50"/>
              </w:rPr>
              <w:t xml:space="preserve"> </w:t>
            </w:r>
            <w:r w:rsidR="00C976D8">
              <w:t>which will</w:t>
            </w:r>
            <w:r>
              <w:rPr>
                <w:spacing w:val="53"/>
              </w:rPr>
              <w:t xml:space="preserve"> </w:t>
            </w:r>
            <w:r>
              <w:t>redirect</w:t>
            </w:r>
            <w:r>
              <w:rPr>
                <w:spacing w:val="52"/>
              </w:rPr>
              <w:t xml:space="preserve"> </w:t>
            </w:r>
            <w:r>
              <w:t>user</w:t>
            </w:r>
            <w:r>
              <w:rPr>
                <w:spacing w:val="53"/>
              </w:rPr>
              <w:t xml:space="preserve"> </w:t>
            </w:r>
            <w:r>
              <w:t>to</w:t>
            </w:r>
          </w:p>
          <w:p w14:paraId="73B2D278" w14:textId="77777777" w:rsidR="003D6501" w:rsidRDefault="00000000">
            <w:pPr>
              <w:pStyle w:val="TableParagraph"/>
              <w:spacing w:line="249" w:lineRule="exact"/>
              <w:ind w:left="106"/>
            </w:pPr>
            <w:r>
              <w:t>payment page.</w:t>
            </w:r>
          </w:p>
        </w:tc>
      </w:tr>
      <w:tr w:rsidR="003D6501" w14:paraId="6A6FDCBE" w14:textId="77777777">
        <w:trPr>
          <w:trHeight w:val="537"/>
        </w:trPr>
        <w:tc>
          <w:tcPr>
            <w:tcW w:w="566" w:type="dxa"/>
          </w:tcPr>
          <w:p w14:paraId="176A8884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1" w:type="dxa"/>
          </w:tcPr>
          <w:p w14:paraId="6D03F688" w14:textId="77777777" w:rsidR="003D6501" w:rsidRDefault="00000000">
            <w:pPr>
              <w:pStyle w:val="TableParagraph"/>
              <w:spacing w:line="268" w:lineRule="exact"/>
              <w:ind w:left="108"/>
            </w:pPr>
            <w:r>
              <w:t>Back</w:t>
            </w:r>
          </w:p>
        </w:tc>
        <w:tc>
          <w:tcPr>
            <w:tcW w:w="1277" w:type="dxa"/>
          </w:tcPr>
          <w:p w14:paraId="4C15C3A7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Button</w:t>
            </w:r>
          </w:p>
        </w:tc>
        <w:tc>
          <w:tcPr>
            <w:tcW w:w="708" w:type="dxa"/>
          </w:tcPr>
          <w:p w14:paraId="79FFCE6F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-----</w:t>
            </w:r>
          </w:p>
        </w:tc>
        <w:tc>
          <w:tcPr>
            <w:tcW w:w="711" w:type="dxa"/>
          </w:tcPr>
          <w:p w14:paraId="659F6053" w14:textId="77777777" w:rsidR="003D6501" w:rsidRDefault="00000000">
            <w:pPr>
              <w:pStyle w:val="TableParagraph"/>
              <w:spacing w:line="268" w:lineRule="exact"/>
              <w:ind w:left="109"/>
            </w:pPr>
            <w:r>
              <w:t>-----</w:t>
            </w:r>
          </w:p>
        </w:tc>
        <w:tc>
          <w:tcPr>
            <w:tcW w:w="4537" w:type="dxa"/>
          </w:tcPr>
          <w:p w14:paraId="2E3F2E7D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rPr>
                <w:spacing w:val="-1"/>
              </w:rPr>
              <w:t>Back</w:t>
            </w:r>
            <w:r>
              <w:rPr>
                <w:spacing w:val="-12"/>
              </w:rPr>
              <w:t xml:space="preserve"> </w:t>
            </w:r>
            <w:r>
              <w:t>is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12"/>
              </w:rPr>
              <w:t xml:space="preserve"> </w:t>
            </w:r>
            <w:r>
              <w:t>button</w:t>
            </w:r>
            <w:r>
              <w:rPr>
                <w:spacing w:val="-15"/>
              </w:rPr>
              <w:t xml:space="preserve"> </w:t>
            </w:r>
            <w:r>
              <w:t>which</w:t>
            </w:r>
            <w:r>
              <w:rPr>
                <w:spacing w:val="-13"/>
              </w:rPr>
              <w:t xml:space="preserve"> </w:t>
            </w:r>
            <w:r>
              <w:t>will</w:t>
            </w:r>
            <w:r>
              <w:rPr>
                <w:spacing w:val="-12"/>
              </w:rPr>
              <w:t xml:space="preserve"> </w:t>
            </w:r>
            <w:r>
              <w:t>redirect</w:t>
            </w:r>
            <w:r>
              <w:rPr>
                <w:spacing w:val="-11"/>
              </w:rPr>
              <w:t xml:space="preserve"> </w:t>
            </w:r>
            <w:r>
              <w:t>user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proofErr w:type="gramStart"/>
            <w:r>
              <w:t>theme</w:t>
            </w:r>
            <w:proofErr w:type="gramEnd"/>
          </w:p>
          <w:p w14:paraId="48E73F2F" w14:textId="77777777" w:rsidR="003D6501" w:rsidRDefault="00000000">
            <w:pPr>
              <w:pStyle w:val="TableParagraph"/>
              <w:spacing w:line="249" w:lineRule="exact"/>
              <w:ind w:left="106"/>
            </w:pPr>
            <w:r>
              <w:t>details</w:t>
            </w:r>
            <w:r>
              <w:rPr>
                <w:spacing w:val="-1"/>
              </w:rPr>
              <w:t xml:space="preserve"> </w:t>
            </w:r>
            <w:r>
              <w:t>page.</w:t>
            </w:r>
          </w:p>
        </w:tc>
      </w:tr>
    </w:tbl>
    <w:p w14:paraId="607449BA" w14:textId="77777777" w:rsidR="003D6501" w:rsidRDefault="003D6501">
      <w:pPr>
        <w:spacing w:line="249" w:lineRule="exact"/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683D4334" w14:textId="77777777" w:rsidR="003D6501" w:rsidRDefault="00000000">
      <w:pPr>
        <w:pStyle w:val="Heading1"/>
        <w:numPr>
          <w:ilvl w:val="0"/>
          <w:numId w:val="2"/>
        </w:numPr>
        <w:tabs>
          <w:tab w:val="left" w:pos="870"/>
          <w:tab w:val="left" w:pos="871"/>
        </w:tabs>
        <w:ind w:hanging="433"/>
      </w:pPr>
      <w:bookmarkStart w:id="46" w:name="_bookmark51"/>
      <w:bookmarkStart w:id="47" w:name="_bookmark46"/>
      <w:bookmarkEnd w:id="46"/>
      <w:bookmarkEnd w:id="47"/>
      <w:r>
        <w:lastRenderedPageBreak/>
        <w:t>Database</w:t>
      </w:r>
      <w:r>
        <w:rPr>
          <w:spacing w:val="-3"/>
        </w:rPr>
        <w:t xml:space="preserve"> </w:t>
      </w:r>
      <w:r>
        <w:t>design</w:t>
      </w:r>
    </w:p>
    <w:p w14:paraId="11480B8B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41" w:line="303" w:lineRule="exact"/>
        <w:ind w:hanging="577"/>
      </w:pPr>
      <w:bookmarkStart w:id="48" w:name="_bookmark47"/>
      <w:bookmarkEnd w:id="48"/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Tables</w:t>
      </w:r>
    </w:p>
    <w:p w14:paraId="13EF8B52" w14:textId="77777777" w:rsidR="003D6501" w:rsidRDefault="00000000">
      <w:pPr>
        <w:pStyle w:val="ListParagraph"/>
        <w:numPr>
          <w:ilvl w:val="0"/>
          <w:numId w:val="12"/>
        </w:numPr>
        <w:tabs>
          <w:tab w:val="left" w:pos="1302"/>
          <w:tab w:val="left" w:pos="1303"/>
        </w:tabs>
        <w:spacing w:line="279" w:lineRule="exact"/>
        <w:ind w:hanging="433"/>
      </w:pPr>
      <w:r>
        <w:t>Customer</w:t>
      </w:r>
    </w:p>
    <w:p w14:paraId="67C088A0" w14:textId="77777777" w:rsidR="003D6501" w:rsidRDefault="00000000">
      <w:pPr>
        <w:pStyle w:val="ListParagraph"/>
        <w:numPr>
          <w:ilvl w:val="0"/>
          <w:numId w:val="12"/>
        </w:numPr>
        <w:tabs>
          <w:tab w:val="left" w:pos="1302"/>
          <w:tab w:val="left" w:pos="1303"/>
        </w:tabs>
        <w:ind w:hanging="433"/>
      </w:pPr>
      <w:r>
        <w:t>Admin</w:t>
      </w:r>
    </w:p>
    <w:p w14:paraId="60465909" w14:textId="77777777" w:rsidR="003D6501" w:rsidRDefault="00000000">
      <w:pPr>
        <w:pStyle w:val="ListParagraph"/>
        <w:numPr>
          <w:ilvl w:val="0"/>
          <w:numId w:val="12"/>
        </w:numPr>
        <w:tabs>
          <w:tab w:val="left" w:pos="1302"/>
          <w:tab w:val="left" w:pos="1303"/>
        </w:tabs>
        <w:spacing w:before="1"/>
        <w:ind w:hanging="433"/>
      </w:pPr>
      <w:r>
        <w:t>Category</w:t>
      </w:r>
    </w:p>
    <w:p w14:paraId="05D2923A" w14:textId="77777777" w:rsidR="003D6501" w:rsidRDefault="00000000">
      <w:pPr>
        <w:pStyle w:val="ListParagraph"/>
        <w:numPr>
          <w:ilvl w:val="0"/>
          <w:numId w:val="12"/>
        </w:numPr>
        <w:tabs>
          <w:tab w:val="left" w:pos="1302"/>
          <w:tab w:val="left" w:pos="1303"/>
        </w:tabs>
        <w:spacing w:line="279" w:lineRule="exact"/>
        <w:ind w:hanging="433"/>
      </w:pPr>
      <w:r>
        <w:t>Theme</w:t>
      </w:r>
    </w:p>
    <w:p w14:paraId="7A407A62" w14:textId="77777777" w:rsidR="003D6501" w:rsidRDefault="00000000">
      <w:pPr>
        <w:pStyle w:val="ListParagraph"/>
        <w:numPr>
          <w:ilvl w:val="0"/>
          <w:numId w:val="12"/>
        </w:numPr>
        <w:tabs>
          <w:tab w:val="left" w:pos="1302"/>
          <w:tab w:val="left" w:pos="1303"/>
        </w:tabs>
        <w:spacing w:line="279" w:lineRule="exact"/>
        <w:ind w:hanging="433"/>
      </w:pPr>
      <w:r>
        <w:t>Payment</w:t>
      </w:r>
    </w:p>
    <w:p w14:paraId="16A3EE1A" w14:textId="77777777" w:rsidR="003D6501" w:rsidRDefault="00000000">
      <w:pPr>
        <w:pStyle w:val="ListParagraph"/>
        <w:numPr>
          <w:ilvl w:val="0"/>
          <w:numId w:val="12"/>
        </w:numPr>
        <w:tabs>
          <w:tab w:val="left" w:pos="1302"/>
          <w:tab w:val="left" w:pos="1303"/>
        </w:tabs>
        <w:spacing w:before="1"/>
        <w:ind w:hanging="433"/>
      </w:pPr>
      <w:r>
        <w:t>Testimonial</w:t>
      </w:r>
    </w:p>
    <w:p w14:paraId="29F20F86" w14:textId="77777777" w:rsidR="003D6501" w:rsidRDefault="00000000">
      <w:pPr>
        <w:pStyle w:val="ListParagraph"/>
        <w:numPr>
          <w:ilvl w:val="0"/>
          <w:numId w:val="12"/>
        </w:numPr>
        <w:tabs>
          <w:tab w:val="left" w:pos="1302"/>
          <w:tab w:val="left" w:pos="1303"/>
        </w:tabs>
        <w:ind w:hanging="433"/>
      </w:pPr>
      <w:r>
        <w:t>Order</w:t>
      </w:r>
    </w:p>
    <w:p w14:paraId="464A445F" w14:textId="77777777" w:rsidR="003D6501" w:rsidRDefault="003D6501">
      <w:pPr>
        <w:pStyle w:val="BodyText"/>
        <w:rPr>
          <w:sz w:val="17"/>
        </w:rPr>
      </w:pPr>
    </w:p>
    <w:p w14:paraId="2A2DCF4C" w14:textId="77777777" w:rsidR="003D6501" w:rsidRDefault="00000000">
      <w:pPr>
        <w:spacing w:before="64"/>
        <w:ind w:left="2656" w:right="3046"/>
        <w:jc w:val="center"/>
        <w:rPr>
          <w:i/>
          <w:sz w:val="18"/>
        </w:rPr>
      </w:pPr>
      <w:bookmarkStart w:id="49" w:name="_bookmark48"/>
      <w:bookmarkEnd w:id="49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4.1-1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Customer</w:t>
      </w:r>
    </w:p>
    <w:p w14:paraId="3A7667D5" w14:textId="77777777" w:rsidR="003D6501" w:rsidRDefault="003D6501">
      <w:pPr>
        <w:pStyle w:val="BodyText"/>
        <w:spacing w:before="3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63"/>
        <w:gridCol w:w="1541"/>
        <w:gridCol w:w="729"/>
        <w:gridCol w:w="2409"/>
        <w:gridCol w:w="2990"/>
      </w:tblGrid>
      <w:tr w:rsidR="003D6501" w14:paraId="68C6C21E" w14:textId="77777777">
        <w:trPr>
          <w:trHeight w:val="308"/>
        </w:trPr>
        <w:tc>
          <w:tcPr>
            <w:tcW w:w="1963" w:type="dxa"/>
            <w:tcBorders>
              <w:bottom w:val="single" w:sz="12" w:space="0" w:color="666666"/>
            </w:tcBorders>
          </w:tcPr>
          <w:p w14:paraId="6B7A2C52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41" w:type="dxa"/>
            <w:tcBorders>
              <w:bottom w:val="single" w:sz="12" w:space="0" w:color="666666"/>
            </w:tcBorders>
          </w:tcPr>
          <w:p w14:paraId="49032CBE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29" w:type="dxa"/>
            <w:tcBorders>
              <w:bottom w:val="single" w:sz="12" w:space="0" w:color="666666"/>
            </w:tcBorders>
          </w:tcPr>
          <w:p w14:paraId="19D83EAE" w14:textId="77777777" w:rsidR="003D6501" w:rsidRDefault="00000000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409" w:type="dxa"/>
            <w:tcBorders>
              <w:bottom w:val="single" w:sz="12" w:space="0" w:color="666666"/>
            </w:tcBorders>
          </w:tcPr>
          <w:p w14:paraId="17E961E5" w14:textId="1F0BBDC4" w:rsidR="003D6501" w:rsidRDefault="0000000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 w:rsidR="00C976D8">
              <w:rPr>
                <w:b/>
              </w:rPr>
              <w:t>constrains</w:t>
            </w:r>
          </w:p>
        </w:tc>
        <w:tc>
          <w:tcPr>
            <w:tcW w:w="2990" w:type="dxa"/>
            <w:tcBorders>
              <w:bottom w:val="single" w:sz="12" w:space="0" w:color="666666"/>
            </w:tcBorders>
          </w:tcPr>
          <w:p w14:paraId="6F5D4902" w14:textId="77777777" w:rsidR="003D6501" w:rsidRDefault="00000000">
            <w:pPr>
              <w:pStyle w:val="TableParagraph"/>
              <w:spacing w:line="268" w:lineRule="exact"/>
              <w:ind w:left="109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3D6501" w14:paraId="385A87E6" w14:textId="77777777">
        <w:trPr>
          <w:trHeight w:val="314"/>
        </w:trPr>
        <w:tc>
          <w:tcPr>
            <w:tcW w:w="1963" w:type="dxa"/>
            <w:tcBorders>
              <w:top w:val="single" w:sz="12" w:space="0" w:color="666666"/>
            </w:tcBorders>
          </w:tcPr>
          <w:p w14:paraId="2C11E46C" w14:textId="77777777" w:rsidR="003D6501" w:rsidRDefault="00000000">
            <w:pPr>
              <w:pStyle w:val="TableParagraph"/>
              <w:spacing w:before="1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CustomerID</w:t>
            </w:r>
            <w:proofErr w:type="spellEnd"/>
          </w:p>
        </w:tc>
        <w:tc>
          <w:tcPr>
            <w:tcW w:w="1541" w:type="dxa"/>
            <w:tcBorders>
              <w:top w:val="single" w:sz="12" w:space="0" w:color="666666"/>
            </w:tcBorders>
          </w:tcPr>
          <w:p w14:paraId="4574CFD0" w14:textId="77777777" w:rsidR="003D6501" w:rsidRDefault="00000000">
            <w:pPr>
              <w:pStyle w:val="TableParagraph"/>
              <w:spacing w:before="1"/>
              <w:ind w:left="107"/>
            </w:pPr>
            <w:r>
              <w:t>int</w:t>
            </w:r>
          </w:p>
        </w:tc>
        <w:tc>
          <w:tcPr>
            <w:tcW w:w="729" w:type="dxa"/>
            <w:tcBorders>
              <w:top w:val="single" w:sz="12" w:space="0" w:color="666666"/>
            </w:tcBorders>
          </w:tcPr>
          <w:p w14:paraId="2D552A77" w14:textId="77777777" w:rsidR="003D6501" w:rsidRDefault="00000000">
            <w:pPr>
              <w:pStyle w:val="TableParagraph"/>
              <w:spacing w:before="1"/>
              <w:ind w:left="105"/>
            </w:pPr>
            <w:r>
              <w:t>NN</w:t>
            </w:r>
          </w:p>
        </w:tc>
        <w:tc>
          <w:tcPr>
            <w:tcW w:w="2409" w:type="dxa"/>
            <w:tcBorders>
              <w:top w:val="single" w:sz="12" w:space="0" w:color="666666"/>
            </w:tcBorders>
          </w:tcPr>
          <w:p w14:paraId="374AF125" w14:textId="77777777" w:rsidR="003D6501" w:rsidRDefault="00000000">
            <w:pPr>
              <w:pStyle w:val="TableParagraph"/>
              <w:spacing w:before="1"/>
              <w:ind w:left="108"/>
            </w:pPr>
            <w:r>
              <w:t>PK</w:t>
            </w:r>
            <w:r>
              <w:rPr>
                <w:spacing w:val="-1"/>
              </w:rPr>
              <w:t xml:space="preserve"> </w:t>
            </w:r>
            <w:r>
              <w:t>(Auto</w:t>
            </w:r>
            <w:r>
              <w:rPr>
                <w:spacing w:val="-1"/>
              </w:rPr>
              <w:t xml:space="preserve"> </w:t>
            </w:r>
            <w:r>
              <w:t>Increment)</w:t>
            </w:r>
          </w:p>
        </w:tc>
        <w:tc>
          <w:tcPr>
            <w:tcW w:w="2990" w:type="dxa"/>
            <w:tcBorders>
              <w:top w:val="single" w:sz="12" w:space="0" w:color="666666"/>
            </w:tcBorders>
          </w:tcPr>
          <w:p w14:paraId="5111F115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0532768C" w14:textId="77777777">
        <w:trPr>
          <w:trHeight w:val="309"/>
        </w:trPr>
        <w:tc>
          <w:tcPr>
            <w:tcW w:w="1963" w:type="dxa"/>
          </w:tcPr>
          <w:p w14:paraId="041C5129" w14:textId="77777777" w:rsidR="003D6501" w:rsidRDefault="00000000">
            <w:pPr>
              <w:pStyle w:val="TableParagraph"/>
              <w:spacing w:before="20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CustomerName</w:t>
            </w:r>
            <w:proofErr w:type="spellEnd"/>
          </w:p>
        </w:tc>
        <w:tc>
          <w:tcPr>
            <w:tcW w:w="1541" w:type="dxa"/>
          </w:tcPr>
          <w:p w14:paraId="4D6233C3" w14:textId="77777777" w:rsidR="003D6501" w:rsidRDefault="00000000">
            <w:pPr>
              <w:pStyle w:val="TableParagraph"/>
              <w:spacing w:before="44"/>
              <w:ind w:left="107"/>
              <w:rPr>
                <w:sz w:val="18"/>
              </w:rPr>
            </w:pPr>
            <w:proofErr w:type="gramStart"/>
            <w:r>
              <w:rPr>
                <w:sz w:val="18"/>
              </w:rPr>
              <w:t>Varchar(</w:t>
            </w:r>
            <w:proofErr w:type="gramEnd"/>
            <w:r>
              <w:rPr>
                <w:sz w:val="18"/>
              </w:rPr>
              <w:t>50)</w:t>
            </w:r>
          </w:p>
        </w:tc>
        <w:tc>
          <w:tcPr>
            <w:tcW w:w="729" w:type="dxa"/>
          </w:tcPr>
          <w:p w14:paraId="4B689D93" w14:textId="77777777" w:rsidR="003D6501" w:rsidRDefault="00000000">
            <w:pPr>
              <w:pStyle w:val="TableParagraph"/>
              <w:spacing w:before="20"/>
              <w:ind w:left="105"/>
            </w:pPr>
            <w:r>
              <w:t>NN</w:t>
            </w:r>
          </w:p>
        </w:tc>
        <w:tc>
          <w:tcPr>
            <w:tcW w:w="2409" w:type="dxa"/>
          </w:tcPr>
          <w:p w14:paraId="0771F329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0" w:type="dxa"/>
          </w:tcPr>
          <w:p w14:paraId="398A2ECE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05A8D7C4" w14:textId="77777777">
        <w:trPr>
          <w:trHeight w:val="311"/>
        </w:trPr>
        <w:tc>
          <w:tcPr>
            <w:tcW w:w="1963" w:type="dxa"/>
          </w:tcPr>
          <w:p w14:paraId="7BFA86F0" w14:textId="77777777" w:rsidR="003D6501" w:rsidRDefault="00000000">
            <w:pPr>
              <w:pStyle w:val="TableParagraph"/>
              <w:spacing w:before="23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ContactNO</w:t>
            </w:r>
            <w:proofErr w:type="spellEnd"/>
          </w:p>
        </w:tc>
        <w:tc>
          <w:tcPr>
            <w:tcW w:w="1541" w:type="dxa"/>
          </w:tcPr>
          <w:p w14:paraId="55179A39" w14:textId="77777777" w:rsidR="003D6501" w:rsidRDefault="00000000">
            <w:pPr>
              <w:pStyle w:val="TableParagraph"/>
              <w:spacing w:before="23"/>
              <w:ind w:left="107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729" w:type="dxa"/>
          </w:tcPr>
          <w:p w14:paraId="0584726C" w14:textId="77777777" w:rsidR="003D6501" w:rsidRDefault="00000000">
            <w:pPr>
              <w:pStyle w:val="TableParagraph"/>
              <w:spacing w:before="23"/>
              <w:ind w:left="105"/>
              <w:rPr>
                <w:rFonts w:ascii="Verdana"/>
              </w:rPr>
            </w:pPr>
            <w:r>
              <w:rPr>
                <w:rFonts w:ascii="Verdana"/>
              </w:rPr>
              <w:t>NN</w:t>
            </w:r>
          </w:p>
        </w:tc>
        <w:tc>
          <w:tcPr>
            <w:tcW w:w="2409" w:type="dxa"/>
          </w:tcPr>
          <w:p w14:paraId="45265A6C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0" w:type="dxa"/>
          </w:tcPr>
          <w:p w14:paraId="6B67BC1F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5B88D7E3" w14:textId="77777777">
        <w:trPr>
          <w:trHeight w:val="311"/>
        </w:trPr>
        <w:tc>
          <w:tcPr>
            <w:tcW w:w="1963" w:type="dxa"/>
          </w:tcPr>
          <w:p w14:paraId="396A4043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Email</w:t>
            </w:r>
          </w:p>
        </w:tc>
        <w:tc>
          <w:tcPr>
            <w:tcW w:w="1541" w:type="dxa"/>
          </w:tcPr>
          <w:p w14:paraId="3C301DCF" w14:textId="77777777" w:rsidR="003D6501" w:rsidRDefault="00000000">
            <w:pPr>
              <w:pStyle w:val="TableParagraph"/>
              <w:spacing w:line="268" w:lineRule="exact"/>
              <w:ind w:left="107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729" w:type="dxa"/>
          </w:tcPr>
          <w:p w14:paraId="1CF47561" w14:textId="77777777" w:rsidR="003D6501" w:rsidRDefault="00000000">
            <w:pPr>
              <w:pStyle w:val="TableParagraph"/>
              <w:spacing w:line="268" w:lineRule="exact"/>
              <w:ind w:left="105"/>
            </w:pPr>
            <w:r>
              <w:t>NN</w:t>
            </w:r>
          </w:p>
        </w:tc>
        <w:tc>
          <w:tcPr>
            <w:tcW w:w="2409" w:type="dxa"/>
          </w:tcPr>
          <w:p w14:paraId="6947C248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0" w:type="dxa"/>
          </w:tcPr>
          <w:p w14:paraId="00F53F45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0E1DF5A4" w14:textId="77777777">
        <w:trPr>
          <w:trHeight w:val="311"/>
        </w:trPr>
        <w:tc>
          <w:tcPr>
            <w:tcW w:w="1963" w:type="dxa"/>
          </w:tcPr>
          <w:p w14:paraId="2BCF048C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Password</w:t>
            </w:r>
          </w:p>
        </w:tc>
        <w:tc>
          <w:tcPr>
            <w:tcW w:w="1541" w:type="dxa"/>
          </w:tcPr>
          <w:p w14:paraId="3FEE2F13" w14:textId="77777777" w:rsidR="003D6501" w:rsidRDefault="00000000">
            <w:pPr>
              <w:pStyle w:val="TableParagraph"/>
              <w:spacing w:line="268" w:lineRule="exact"/>
              <w:ind w:left="107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729" w:type="dxa"/>
          </w:tcPr>
          <w:p w14:paraId="2F90B8EE" w14:textId="77777777" w:rsidR="003D6501" w:rsidRDefault="00000000">
            <w:pPr>
              <w:pStyle w:val="TableParagraph"/>
              <w:spacing w:line="268" w:lineRule="exact"/>
              <w:ind w:left="105"/>
            </w:pPr>
            <w:r>
              <w:t>NN</w:t>
            </w:r>
          </w:p>
        </w:tc>
        <w:tc>
          <w:tcPr>
            <w:tcW w:w="2409" w:type="dxa"/>
          </w:tcPr>
          <w:p w14:paraId="5E1351CF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0" w:type="dxa"/>
          </w:tcPr>
          <w:p w14:paraId="263659C1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06C7E95F" w14:textId="77777777">
        <w:trPr>
          <w:trHeight w:val="309"/>
        </w:trPr>
        <w:tc>
          <w:tcPr>
            <w:tcW w:w="1963" w:type="dxa"/>
          </w:tcPr>
          <w:p w14:paraId="2E6554B8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Created</w:t>
            </w:r>
          </w:p>
        </w:tc>
        <w:tc>
          <w:tcPr>
            <w:tcW w:w="1541" w:type="dxa"/>
          </w:tcPr>
          <w:p w14:paraId="006FDCE8" w14:textId="77777777" w:rsidR="003D6501" w:rsidRDefault="00000000">
            <w:pPr>
              <w:pStyle w:val="TableParagraph"/>
              <w:spacing w:line="268" w:lineRule="exact"/>
              <w:ind w:left="107"/>
            </w:pPr>
            <w:proofErr w:type="spellStart"/>
            <w:r>
              <w:t>DateTIme</w:t>
            </w:r>
            <w:proofErr w:type="spellEnd"/>
          </w:p>
        </w:tc>
        <w:tc>
          <w:tcPr>
            <w:tcW w:w="729" w:type="dxa"/>
          </w:tcPr>
          <w:p w14:paraId="5E7A5D63" w14:textId="77777777" w:rsidR="003D6501" w:rsidRDefault="00000000">
            <w:pPr>
              <w:pStyle w:val="TableParagraph"/>
              <w:spacing w:line="268" w:lineRule="exact"/>
              <w:ind w:left="105"/>
            </w:pPr>
            <w:r>
              <w:t>NN</w:t>
            </w:r>
          </w:p>
        </w:tc>
        <w:tc>
          <w:tcPr>
            <w:tcW w:w="2409" w:type="dxa"/>
          </w:tcPr>
          <w:p w14:paraId="175D8625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0" w:type="dxa"/>
          </w:tcPr>
          <w:p w14:paraId="79EFFCF3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3C55AF3A" w14:textId="77777777">
        <w:trPr>
          <w:trHeight w:val="311"/>
        </w:trPr>
        <w:tc>
          <w:tcPr>
            <w:tcW w:w="1963" w:type="dxa"/>
          </w:tcPr>
          <w:p w14:paraId="3E5094FD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Modified</w:t>
            </w:r>
          </w:p>
        </w:tc>
        <w:tc>
          <w:tcPr>
            <w:tcW w:w="1541" w:type="dxa"/>
          </w:tcPr>
          <w:p w14:paraId="34707F95" w14:textId="77777777" w:rsidR="003D6501" w:rsidRDefault="00000000">
            <w:pPr>
              <w:pStyle w:val="TableParagraph"/>
              <w:spacing w:line="268" w:lineRule="exact"/>
              <w:ind w:left="107"/>
            </w:pPr>
            <w:r>
              <w:t>Datetime</w:t>
            </w:r>
          </w:p>
        </w:tc>
        <w:tc>
          <w:tcPr>
            <w:tcW w:w="729" w:type="dxa"/>
          </w:tcPr>
          <w:p w14:paraId="5ADB5084" w14:textId="77777777" w:rsidR="003D6501" w:rsidRDefault="00000000">
            <w:pPr>
              <w:pStyle w:val="TableParagraph"/>
              <w:spacing w:line="268" w:lineRule="exact"/>
              <w:ind w:left="105"/>
            </w:pPr>
            <w:r>
              <w:t>NN</w:t>
            </w:r>
          </w:p>
        </w:tc>
        <w:tc>
          <w:tcPr>
            <w:tcW w:w="2409" w:type="dxa"/>
          </w:tcPr>
          <w:p w14:paraId="2AACCC8B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0" w:type="dxa"/>
          </w:tcPr>
          <w:p w14:paraId="422FBC40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</w:tbl>
    <w:p w14:paraId="3E3024F4" w14:textId="77777777" w:rsidR="003D6501" w:rsidRDefault="003D6501">
      <w:pPr>
        <w:pStyle w:val="BodyText"/>
        <w:spacing w:before="1"/>
        <w:rPr>
          <w:i/>
        </w:rPr>
      </w:pPr>
    </w:p>
    <w:p w14:paraId="58067929" w14:textId="77777777" w:rsidR="003D6501" w:rsidRDefault="00000000">
      <w:pPr>
        <w:ind w:left="2656" w:right="3043"/>
        <w:jc w:val="center"/>
        <w:rPr>
          <w:i/>
          <w:sz w:val="18"/>
        </w:rPr>
      </w:pPr>
      <w:bookmarkStart w:id="50" w:name="_bookmark49"/>
      <w:bookmarkEnd w:id="50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4.1-2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Admin</w:t>
      </w:r>
    </w:p>
    <w:p w14:paraId="0B62EF8B" w14:textId="77777777" w:rsidR="003D6501" w:rsidRDefault="003D6501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97"/>
        <w:gridCol w:w="1525"/>
        <w:gridCol w:w="754"/>
        <w:gridCol w:w="2326"/>
        <w:gridCol w:w="2734"/>
      </w:tblGrid>
      <w:tr w:rsidR="003D6501" w14:paraId="35F3DD29" w14:textId="77777777">
        <w:trPr>
          <w:trHeight w:val="311"/>
        </w:trPr>
        <w:tc>
          <w:tcPr>
            <w:tcW w:w="2297" w:type="dxa"/>
            <w:tcBorders>
              <w:bottom w:val="single" w:sz="12" w:space="0" w:color="666666"/>
            </w:tcBorders>
          </w:tcPr>
          <w:p w14:paraId="6D8C4C35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25" w:type="dxa"/>
            <w:tcBorders>
              <w:bottom w:val="single" w:sz="12" w:space="0" w:color="666666"/>
            </w:tcBorders>
          </w:tcPr>
          <w:p w14:paraId="3A548D9B" w14:textId="77777777" w:rsidR="003D6501" w:rsidRDefault="0000000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54" w:type="dxa"/>
            <w:tcBorders>
              <w:bottom w:val="single" w:sz="12" w:space="0" w:color="666666"/>
            </w:tcBorders>
          </w:tcPr>
          <w:p w14:paraId="58C952FE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326" w:type="dxa"/>
            <w:tcBorders>
              <w:bottom w:val="single" w:sz="12" w:space="0" w:color="666666"/>
            </w:tcBorders>
          </w:tcPr>
          <w:p w14:paraId="3E81B264" w14:textId="471525C9" w:rsidR="003D6501" w:rsidRDefault="0000000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 w:rsidR="00C976D8">
              <w:rPr>
                <w:b/>
              </w:rPr>
              <w:t>constrains</w:t>
            </w:r>
          </w:p>
        </w:tc>
        <w:tc>
          <w:tcPr>
            <w:tcW w:w="2734" w:type="dxa"/>
            <w:tcBorders>
              <w:bottom w:val="single" w:sz="12" w:space="0" w:color="666666"/>
            </w:tcBorders>
          </w:tcPr>
          <w:p w14:paraId="10A5712F" w14:textId="77777777" w:rsidR="003D6501" w:rsidRDefault="0000000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  <w:spacing w:val="-1"/>
              </w:rPr>
              <w:t>Default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3D6501" w14:paraId="1E51DD51" w14:textId="77777777">
        <w:trPr>
          <w:trHeight w:val="311"/>
        </w:trPr>
        <w:tc>
          <w:tcPr>
            <w:tcW w:w="2297" w:type="dxa"/>
            <w:tcBorders>
              <w:top w:val="single" w:sz="12" w:space="0" w:color="666666"/>
            </w:tcBorders>
          </w:tcPr>
          <w:p w14:paraId="67783380" w14:textId="77777777" w:rsidR="003D6501" w:rsidRDefault="00000000">
            <w:pPr>
              <w:pStyle w:val="TableParagraph"/>
              <w:spacing w:line="267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AdminID</w:t>
            </w:r>
            <w:proofErr w:type="spellEnd"/>
          </w:p>
        </w:tc>
        <w:tc>
          <w:tcPr>
            <w:tcW w:w="1525" w:type="dxa"/>
            <w:tcBorders>
              <w:top w:val="single" w:sz="12" w:space="0" w:color="666666"/>
            </w:tcBorders>
          </w:tcPr>
          <w:p w14:paraId="095CABE4" w14:textId="77777777" w:rsidR="003D6501" w:rsidRDefault="00000000">
            <w:pPr>
              <w:pStyle w:val="TableParagraph"/>
              <w:spacing w:line="267" w:lineRule="exact"/>
              <w:ind w:left="108"/>
            </w:pPr>
            <w:r>
              <w:t>int</w:t>
            </w:r>
          </w:p>
        </w:tc>
        <w:tc>
          <w:tcPr>
            <w:tcW w:w="754" w:type="dxa"/>
            <w:tcBorders>
              <w:top w:val="single" w:sz="12" w:space="0" w:color="666666"/>
            </w:tcBorders>
          </w:tcPr>
          <w:p w14:paraId="433AFD01" w14:textId="77777777" w:rsidR="003D6501" w:rsidRDefault="00000000">
            <w:pPr>
              <w:pStyle w:val="TableParagraph"/>
              <w:spacing w:line="267" w:lineRule="exact"/>
              <w:ind w:left="107"/>
            </w:pPr>
            <w:r>
              <w:t>NN</w:t>
            </w:r>
          </w:p>
        </w:tc>
        <w:tc>
          <w:tcPr>
            <w:tcW w:w="2326" w:type="dxa"/>
            <w:tcBorders>
              <w:top w:val="single" w:sz="12" w:space="0" w:color="666666"/>
            </w:tcBorders>
          </w:tcPr>
          <w:p w14:paraId="4908EB86" w14:textId="77777777" w:rsidR="003D6501" w:rsidRDefault="00000000">
            <w:pPr>
              <w:pStyle w:val="TableParagraph"/>
              <w:spacing w:line="267" w:lineRule="exact"/>
              <w:ind w:left="106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2734" w:type="dxa"/>
            <w:tcBorders>
              <w:top w:val="single" w:sz="12" w:space="0" w:color="666666"/>
            </w:tcBorders>
          </w:tcPr>
          <w:p w14:paraId="76405D8D" w14:textId="77777777" w:rsidR="003D6501" w:rsidRDefault="00000000">
            <w:pPr>
              <w:pStyle w:val="TableParagraph"/>
              <w:spacing w:line="267" w:lineRule="exact"/>
              <w:ind w:left="104"/>
            </w:pPr>
            <w:r>
              <w:t>-</w:t>
            </w:r>
          </w:p>
        </w:tc>
      </w:tr>
      <w:tr w:rsidR="003D6501" w14:paraId="33BD21DC" w14:textId="77777777">
        <w:trPr>
          <w:trHeight w:val="312"/>
        </w:trPr>
        <w:tc>
          <w:tcPr>
            <w:tcW w:w="2297" w:type="dxa"/>
          </w:tcPr>
          <w:p w14:paraId="45A41FE7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AdminName</w:t>
            </w:r>
            <w:proofErr w:type="spellEnd"/>
          </w:p>
        </w:tc>
        <w:tc>
          <w:tcPr>
            <w:tcW w:w="1525" w:type="dxa"/>
          </w:tcPr>
          <w:p w14:paraId="4468B297" w14:textId="77777777" w:rsidR="003D6501" w:rsidRDefault="00000000">
            <w:pPr>
              <w:pStyle w:val="TableParagraph"/>
              <w:spacing w:line="268" w:lineRule="exact"/>
              <w:ind w:left="108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754" w:type="dxa"/>
          </w:tcPr>
          <w:p w14:paraId="7F98243E" w14:textId="77777777" w:rsidR="003D6501" w:rsidRDefault="00000000">
            <w:pPr>
              <w:pStyle w:val="TableParagraph"/>
              <w:spacing w:line="268" w:lineRule="exact"/>
              <w:ind w:left="107"/>
            </w:pPr>
            <w:r>
              <w:t>NN</w:t>
            </w:r>
          </w:p>
        </w:tc>
        <w:tc>
          <w:tcPr>
            <w:tcW w:w="2326" w:type="dxa"/>
          </w:tcPr>
          <w:p w14:paraId="0AB3531E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-</w:t>
            </w:r>
          </w:p>
        </w:tc>
        <w:tc>
          <w:tcPr>
            <w:tcW w:w="2734" w:type="dxa"/>
          </w:tcPr>
          <w:p w14:paraId="1C884B4A" w14:textId="77777777" w:rsidR="003D6501" w:rsidRDefault="00000000">
            <w:pPr>
              <w:pStyle w:val="TableParagraph"/>
              <w:spacing w:line="268" w:lineRule="exact"/>
              <w:ind w:left="104"/>
            </w:pPr>
            <w:r>
              <w:t>-</w:t>
            </w:r>
          </w:p>
        </w:tc>
      </w:tr>
      <w:tr w:rsidR="003D6501" w14:paraId="353124BD" w14:textId="77777777">
        <w:trPr>
          <w:trHeight w:val="309"/>
        </w:trPr>
        <w:tc>
          <w:tcPr>
            <w:tcW w:w="2297" w:type="dxa"/>
          </w:tcPr>
          <w:p w14:paraId="79C8D5CD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AdminPassword</w:t>
            </w:r>
            <w:proofErr w:type="spellEnd"/>
          </w:p>
        </w:tc>
        <w:tc>
          <w:tcPr>
            <w:tcW w:w="1525" w:type="dxa"/>
          </w:tcPr>
          <w:p w14:paraId="28BF145B" w14:textId="77777777" w:rsidR="003D6501" w:rsidRDefault="00000000">
            <w:pPr>
              <w:pStyle w:val="TableParagraph"/>
              <w:spacing w:line="268" w:lineRule="exact"/>
              <w:ind w:left="108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754" w:type="dxa"/>
          </w:tcPr>
          <w:p w14:paraId="457CBCB4" w14:textId="77777777" w:rsidR="003D6501" w:rsidRDefault="0000000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14:paraId="5D601078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-</w:t>
            </w:r>
          </w:p>
        </w:tc>
        <w:tc>
          <w:tcPr>
            <w:tcW w:w="2734" w:type="dxa"/>
          </w:tcPr>
          <w:p w14:paraId="4964A595" w14:textId="77777777" w:rsidR="003D6501" w:rsidRDefault="00000000">
            <w:pPr>
              <w:pStyle w:val="TableParagraph"/>
              <w:spacing w:line="268" w:lineRule="exact"/>
              <w:ind w:left="104"/>
            </w:pPr>
            <w:r>
              <w:t>-</w:t>
            </w:r>
          </w:p>
        </w:tc>
      </w:tr>
      <w:tr w:rsidR="003D6501" w14:paraId="7124C43F" w14:textId="77777777">
        <w:trPr>
          <w:trHeight w:val="311"/>
        </w:trPr>
        <w:tc>
          <w:tcPr>
            <w:tcW w:w="2297" w:type="dxa"/>
          </w:tcPr>
          <w:p w14:paraId="395B37CF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Created</w:t>
            </w:r>
          </w:p>
        </w:tc>
        <w:tc>
          <w:tcPr>
            <w:tcW w:w="1525" w:type="dxa"/>
          </w:tcPr>
          <w:p w14:paraId="7B78CF2C" w14:textId="77777777" w:rsidR="003D6501" w:rsidRDefault="00000000">
            <w:pPr>
              <w:pStyle w:val="TableParagraph"/>
              <w:spacing w:line="268" w:lineRule="exact"/>
              <w:ind w:left="108"/>
            </w:pPr>
            <w:proofErr w:type="spellStart"/>
            <w:r>
              <w:t>DateTime</w:t>
            </w:r>
            <w:proofErr w:type="spellEnd"/>
          </w:p>
        </w:tc>
        <w:tc>
          <w:tcPr>
            <w:tcW w:w="754" w:type="dxa"/>
          </w:tcPr>
          <w:p w14:paraId="64B0B60E" w14:textId="77777777" w:rsidR="003D6501" w:rsidRDefault="0000000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14:paraId="6A4526A7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-</w:t>
            </w:r>
          </w:p>
        </w:tc>
        <w:tc>
          <w:tcPr>
            <w:tcW w:w="2734" w:type="dxa"/>
          </w:tcPr>
          <w:p w14:paraId="79E8C043" w14:textId="77777777" w:rsidR="003D6501" w:rsidRDefault="00000000">
            <w:pPr>
              <w:pStyle w:val="TableParagraph"/>
              <w:spacing w:line="268" w:lineRule="exact"/>
              <w:ind w:left="104"/>
            </w:pPr>
            <w:r>
              <w:t>-</w:t>
            </w:r>
          </w:p>
        </w:tc>
      </w:tr>
      <w:tr w:rsidR="003D6501" w14:paraId="63F7A0E6" w14:textId="77777777">
        <w:trPr>
          <w:trHeight w:val="311"/>
        </w:trPr>
        <w:tc>
          <w:tcPr>
            <w:tcW w:w="2297" w:type="dxa"/>
          </w:tcPr>
          <w:p w14:paraId="2A89931C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Modified</w:t>
            </w:r>
          </w:p>
        </w:tc>
        <w:tc>
          <w:tcPr>
            <w:tcW w:w="1525" w:type="dxa"/>
          </w:tcPr>
          <w:p w14:paraId="7ADD5423" w14:textId="77777777" w:rsidR="003D6501" w:rsidRDefault="00000000">
            <w:pPr>
              <w:pStyle w:val="TableParagraph"/>
              <w:spacing w:line="268" w:lineRule="exact"/>
              <w:ind w:left="108"/>
            </w:pPr>
            <w:proofErr w:type="spellStart"/>
            <w:r>
              <w:t>DateTime</w:t>
            </w:r>
            <w:proofErr w:type="spellEnd"/>
          </w:p>
        </w:tc>
        <w:tc>
          <w:tcPr>
            <w:tcW w:w="754" w:type="dxa"/>
          </w:tcPr>
          <w:p w14:paraId="17F1C10C" w14:textId="77777777" w:rsidR="003D6501" w:rsidRDefault="0000000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14:paraId="3087A66D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-</w:t>
            </w:r>
          </w:p>
        </w:tc>
        <w:tc>
          <w:tcPr>
            <w:tcW w:w="2734" w:type="dxa"/>
          </w:tcPr>
          <w:p w14:paraId="5F087EDC" w14:textId="77777777" w:rsidR="003D6501" w:rsidRDefault="00000000">
            <w:pPr>
              <w:pStyle w:val="TableParagraph"/>
              <w:spacing w:line="268" w:lineRule="exact"/>
              <w:ind w:left="104"/>
            </w:pPr>
            <w:r>
              <w:t>-</w:t>
            </w:r>
          </w:p>
        </w:tc>
      </w:tr>
    </w:tbl>
    <w:p w14:paraId="2DE495BC" w14:textId="77777777" w:rsidR="003D6501" w:rsidRDefault="003D6501">
      <w:pPr>
        <w:pStyle w:val="BodyText"/>
        <w:spacing w:before="1"/>
        <w:rPr>
          <w:i/>
        </w:rPr>
      </w:pPr>
    </w:p>
    <w:p w14:paraId="355122A4" w14:textId="77777777" w:rsidR="003D6501" w:rsidRDefault="00000000">
      <w:pPr>
        <w:ind w:left="2656" w:right="3044"/>
        <w:jc w:val="center"/>
        <w:rPr>
          <w:i/>
          <w:sz w:val="18"/>
        </w:rPr>
      </w:pPr>
      <w:bookmarkStart w:id="51" w:name="_bookmark50"/>
      <w:bookmarkEnd w:id="51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4.1-3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Category</w:t>
      </w:r>
    </w:p>
    <w:p w14:paraId="04AAC326" w14:textId="77777777" w:rsidR="003D6501" w:rsidRDefault="003D6501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"/>
        <w:gridCol w:w="1542"/>
        <w:gridCol w:w="709"/>
        <w:gridCol w:w="2325"/>
        <w:gridCol w:w="3206"/>
      </w:tblGrid>
      <w:tr w:rsidR="003D6501" w14:paraId="598568A1" w14:textId="77777777">
        <w:trPr>
          <w:trHeight w:val="311"/>
        </w:trPr>
        <w:tc>
          <w:tcPr>
            <w:tcW w:w="1858" w:type="dxa"/>
            <w:tcBorders>
              <w:bottom w:val="single" w:sz="12" w:space="0" w:color="666666"/>
            </w:tcBorders>
          </w:tcPr>
          <w:p w14:paraId="260D4CEB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42" w:type="dxa"/>
            <w:tcBorders>
              <w:bottom w:val="single" w:sz="12" w:space="0" w:color="666666"/>
            </w:tcBorders>
          </w:tcPr>
          <w:p w14:paraId="674C8B1E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9" w:type="dxa"/>
            <w:tcBorders>
              <w:bottom w:val="single" w:sz="12" w:space="0" w:color="666666"/>
            </w:tcBorders>
          </w:tcPr>
          <w:p w14:paraId="7E81DD21" w14:textId="77777777" w:rsidR="003D6501" w:rsidRDefault="0000000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325" w:type="dxa"/>
            <w:tcBorders>
              <w:bottom w:val="single" w:sz="12" w:space="0" w:color="666666"/>
            </w:tcBorders>
          </w:tcPr>
          <w:p w14:paraId="570D3605" w14:textId="631FFC19" w:rsidR="003D6501" w:rsidRDefault="00000000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 w:rsidR="00C976D8">
              <w:rPr>
                <w:b/>
              </w:rPr>
              <w:t>constrains</w:t>
            </w:r>
          </w:p>
        </w:tc>
        <w:tc>
          <w:tcPr>
            <w:tcW w:w="3206" w:type="dxa"/>
            <w:tcBorders>
              <w:bottom w:val="single" w:sz="12" w:space="0" w:color="666666"/>
            </w:tcBorders>
          </w:tcPr>
          <w:p w14:paraId="30DE418C" w14:textId="77777777" w:rsidR="003D6501" w:rsidRDefault="0000000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3D6501" w14:paraId="5F6CC009" w14:textId="77777777">
        <w:trPr>
          <w:trHeight w:val="311"/>
        </w:trPr>
        <w:tc>
          <w:tcPr>
            <w:tcW w:w="1858" w:type="dxa"/>
            <w:tcBorders>
              <w:top w:val="single" w:sz="12" w:space="0" w:color="666666"/>
            </w:tcBorders>
          </w:tcPr>
          <w:p w14:paraId="6E0BE158" w14:textId="77777777" w:rsidR="003D6501" w:rsidRDefault="00000000">
            <w:pPr>
              <w:pStyle w:val="TableParagraph"/>
              <w:spacing w:line="267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CategoryID</w:t>
            </w:r>
            <w:proofErr w:type="spellEnd"/>
          </w:p>
        </w:tc>
        <w:tc>
          <w:tcPr>
            <w:tcW w:w="1542" w:type="dxa"/>
            <w:tcBorders>
              <w:top w:val="single" w:sz="12" w:space="0" w:color="666666"/>
            </w:tcBorders>
          </w:tcPr>
          <w:p w14:paraId="58D0ECA5" w14:textId="77777777" w:rsidR="003D6501" w:rsidRDefault="00000000">
            <w:pPr>
              <w:pStyle w:val="TableParagraph"/>
              <w:spacing w:line="267" w:lineRule="exact"/>
              <w:ind w:left="107"/>
            </w:pPr>
            <w:r>
              <w:t>int</w:t>
            </w:r>
          </w:p>
        </w:tc>
        <w:tc>
          <w:tcPr>
            <w:tcW w:w="709" w:type="dxa"/>
            <w:tcBorders>
              <w:top w:val="single" w:sz="12" w:space="0" w:color="666666"/>
            </w:tcBorders>
          </w:tcPr>
          <w:p w14:paraId="6213638F" w14:textId="77777777" w:rsidR="003D6501" w:rsidRDefault="00000000">
            <w:pPr>
              <w:pStyle w:val="TableParagraph"/>
              <w:spacing w:line="267" w:lineRule="exact"/>
              <w:ind w:left="104"/>
            </w:pPr>
            <w:r>
              <w:t>NN</w:t>
            </w:r>
          </w:p>
        </w:tc>
        <w:tc>
          <w:tcPr>
            <w:tcW w:w="2325" w:type="dxa"/>
            <w:tcBorders>
              <w:top w:val="single" w:sz="12" w:space="0" w:color="666666"/>
            </w:tcBorders>
          </w:tcPr>
          <w:p w14:paraId="1CDF5B30" w14:textId="77777777" w:rsidR="003D6501" w:rsidRDefault="00000000">
            <w:pPr>
              <w:pStyle w:val="TableParagraph"/>
              <w:spacing w:line="267" w:lineRule="exact"/>
              <w:ind w:left="105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3206" w:type="dxa"/>
            <w:tcBorders>
              <w:top w:val="single" w:sz="12" w:space="0" w:color="666666"/>
            </w:tcBorders>
          </w:tcPr>
          <w:p w14:paraId="3FBA0C0A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52A05F23" w14:textId="77777777">
        <w:trPr>
          <w:trHeight w:val="309"/>
        </w:trPr>
        <w:tc>
          <w:tcPr>
            <w:tcW w:w="1858" w:type="dxa"/>
          </w:tcPr>
          <w:p w14:paraId="6A100264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CategoryName</w:t>
            </w:r>
            <w:proofErr w:type="spellEnd"/>
          </w:p>
        </w:tc>
        <w:tc>
          <w:tcPr>
            <w:tcW w:w="1542" w:type="dxa"/>
          </w:tcPr>
          <w:p w14:paraId="0338B077" w14:textId="77777777" w:rsidR="003D6501" w:rsidRDefault="00000000">
            <w:pPr>
              <w:pStyle w:val="TableParagraph"/>
              <w:spacing w:line="268" w:lineRule="exact"/>
              <w:ind w:left="107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709" w:type="dxa"/>
          </w:tcPr>
          <w:p w14:paraId="30D67B8E" w14:textId="77777777" w:rsidR="003D6501" w:rsidRDefault="00000000">
            <w:pPr>
              <w:pStyle w:val="TableParagraph"/>
              <w:spacing w:line="268" w:lineRule="exact"/>
              <w:ind w:left="104"/>
            </w:pPr>
            <w:r>
              <w:t>NN</w:t>
            </w:r>
          </w:p>
        </w:tc>
        <w:tc>
          <w:tcPr>
            <w:tcW w:w="2325" w:type="dxa"/>
          </w:tcPr>
          <w:p w14:paraId="2F4EC484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6" w:type="dxa"/>
          </w:tcPr>
          <w:p w14:paraId="7BD5C2D5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01DCB96C" w14:textId="77777777">
        <w:trPr>
          <w:trHeight w:val="311"/>
        </w:trPr>
        <w:tc>
          <w:tcPr>
            <w:tcW w:w="1858" w:type="dxa"/>
          </w:tcPr>
          <w:p w14:paraId="6D6EA1FF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AdminID</w:t>
            </w:r>
            <w:proofErr w:type="spellEnd"/>
          </w:p>
        </w:tc>
        <w:tc>
          <w:tcPr>
            <w:tcW w:w="1542" w:type="dxa"/>
          </w:tcPr>
          <w:p w14:paraId="48499D23" w14:textId="77777777" w:rsidR="003D6501" w:rsidRDefault="00000000">
            <w:pPr>
              <w:pStyle w:val="TableParagraph"/>
              <w:spacing w:line="268" w:lineRule="exact"/>
              <w:ind w:left="107"/>
            </w:pPr>
            <w:r>
              <w:t>int</w:t>
            </w:r>
          </w:p>
        </w:tc>
        <w:tc>
          <w:tcPr>
            <w:tcW w:w="709" w:type="dxa"/>
          </w:tcPr>
          <w:p w14:paraId="4B1E17F6" w14:textId="77777777" w:rsidR="003D6501" w:rsidRDefault="00000000">
            <w:pPr>
              <w:pStyle w:val="TableParagraph"/>
              <w:spacing w:line="268" w:lineRule="exact"/>
              <w:ind w:left="104"/>
            </w:pPr>
            <w:r>
              <w:t>NN</w:t>
            </w:r>
          </w:p>
        </w:tc>
        <w:tc>
          <w:tcPr>
            <w:tcW w:w="2325" w:type="dxa"/>
          </w:tcPr>
          <w:p w14:paraId="5C8A26CF" w14:textId="77777777" w:rsidR="003D6501" w:rsidRDefault="00000000">
            <w:pPr>
              <w:pStyle w:val="TableParagraph"/>
              <w:spacing w:line="268" w:lineRule="exact"/>
              <w:ind w:left="105"/>
            </w:pPr>
            <w:r>
              <w:t>FK</w:t>
            </w:r>
          </w:p>
        </w:tc>
        <w:tc>
          <w:tcPr>
            <w:tcW w:w="3206" w:type="dxa"/>
          </w:tcPr>
          <w:p w14:paraId="3AFFC95D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3D583BA8" w14:textId="77777777">
        <w:trPr>
          <w:trHeight w:val="311"/>
        </w:trPr>
        <w:tc>
          <w:tcPr>
            <w:tcW w:w="1858" w:type="dxa"/>
          </w:tcPr>
          <w:p w14:paraId="0BC22666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Created</w:t>
            </w:r>
          </w:p>
        </w:tc>
        <w:tc>
          <w:tcPr>
            <w:tcW w:w="1542" w:type="dxa"/>
          </w:tcPr>
          <w:p w14:paraId="3247D972" w14:textId="77777777" w:rsidR="003D6501" w:rsidRDefault="00000000">
            <w:pPr>
              <w:pStyle w:val="TableParagraph"/>
              <w:spacing w:line="268" w:lineRule="exact"/>
              <w:ind w:left="107"/>
            </w:pPr>
            <w:proofErr w:type="spellStart"/>
            <w:r>
              <w:t>DateTime</w:t>
            </w:r>
            <w:proofErr w:type="spellEnd"/>
          </w:p>
        </w:tc>
        <w:tc>
          <w:tcPr>
            <w:tcW w:w="709" w:type="dxa"/>
          </w:tcPr>
          <w:p w14:paraId="096DB257" w14:textId="77777777" w:rsidR="003D6501" w:rsidRDefault="00000000">
            <w:pPr>
              <w:pStyle w:val="TableParagraph"/>
              <w:spacing w:line="268" w:lineRule="exact"/>
              <w:ind w:left="104"/>
            </w:pPr>
            <w:r>
              <w:t>NN</w:t>
            </w:r>
          </w:p>
        </w:tc>
        <w:tc>
          <w:tcPr>
            <w:tcW w:w="2325" w:type="dxa"/>
          </w:tcPr>
          <w:p w14:paraId="505F6638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6" w:type="dxa"/>
          </w:tcPr>
          <w:p w14:paraId="76E153C9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055AEE26" w14:textId="77777777">
        <w:trPr>
          <w:trHeight w:val="312"/>
        </w:trPr>
        <w:tc>
          <w:tcPr>
            <w:tcW w:w="1858" w:type="dxa"/>
          </w:tcPr>
          <w:p w14:paraId="7CF57CC3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Modified</w:t>
            </w:r>
          </w:p>
        </w:tc>
        <w:tc>
          <w:tcPr>
            <w:tcW w:w="1542" w:type="dxa"/>
          </w:tcPr>
          <w:p w14:paraId="70C031C8" w14:textId="77777777" w:rsidR="003D6501" w:rsidRDefault="00000000">
            <w:pPr>
              <w:pStyle w:val="TableParagraph"/>
              <w:spacing w:line="268" w:lineRule="exact"/>
              <w:ind w:left="107"/>
            </w:pPr>
            <w:proofErr w:type="spellStart"/>
            <w:r>
              <w:t>DateTIme</w:t>
            </w:r>
            <w:proofErr w:type="spellEnd"/>
          </w:p>
        </w:tc>
        <w:tc>
          <w:tcPr>
            <w:tcW w:w="709" w:type="dxa"/>
          </w:tcPr>
          <w:p w14:paraId="1842CA0F" w14:textId="77777777" w:rsidR="003D6501" w:rsidRDefault="00000000">
            <w:pPr>
              <w:pStyle w:val="TableParagraph"/>
              <w:spacing w:line="268" w:lineRule="exact"/>
              <w:ind w:left="104"/>
            </w:pPr>
            <w:r>
              <w:t>NN</w:t>
            </w:r>
          </w:p>
        </w:tc>
        <w:tc>
          <w:tcPr>
            <w:tcW w:w="2325" w:type="dxa"/>
          </w:tcPr>
          <w:p w14:paraId="554E536D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6" w:type="dxa"/>
          </w:tcPr>
          <w:p w14:paraId="38E35C5B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</w:tbl>
    <w:p w14:paraId="0C6EC82D" w14:textId="77777777" w:rsidR="003D6501" w:rsidRDefault="003D6501">
      <w:pPr>
        <w:rPr>
          <w:rFonts w:ascii="Times New Roman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11022BCF" w14:textId="77777777" w:rsidR="003D6501" w:rsidRDefault="00000000">
      <w:pPr>
        <w:spacing w:before="92"/>
        <w:ind w:left="2656" w:right="3045"/>
        <w:jc w:val="center"/>
        <w:rPr>
          <w:i/>
          <w:sz w:val="18"/>
        </w:rPr>
      </w:pPr>
      <w:r>
        <w:rPr>
          <w:i/>
          <w:color w:val="44536A"/>
          <w:sz w:val="18"/>
        </w:rPr>
        <w:lastRenderedPageBreak/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4.1-4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Theme</w:t>
      </w:r>
    </w:p>
    <w:p w14:paraId="1B57664A" w14:textId="77777777" w:rsidR="003D6501" w:rsidRDefault="003D6501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1"/>
        <w:gridCol w:w="1529"/>
        <w:gridCol w:w="799"/>
        <w:gridCol w:w="2410"/>
        <w:gridCol w:w="3039"/>
      </w:tblGrid>
      <w:tr w:rsidR="003D6501" w14:paraId="36BA6290" w14:textId="77777777">
        <w:trPr>
          <w:trHeight w:val="311"/>
        </w:trPr>
        <w:tc>
          <w:tcPr>
            <w:tcW w:w="1891" w:type="dxa"/>
            <w:tcBorders>
              <w:bottom w:val="single" w:sz="12" w:space="0" w:color="666666"/>
            </w:tcBorders>
          </w:tcPr>
          <w:p w14:paraId="02FBE04E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29" w:type="dxa"/>
            <w:tcBorders>
              <w:bottom w:val="single" w:sz="12" w:space="0" w:color="666666"/>
            </w:tcBorders>
          </w:tcPr>
          <w:p w14:paraId="13D8C563" w14:textId="77777777" w:rsidR="003D6501" w:rsidRDefault="00000000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99" w:type="dxa"/>
            <w:tcBorders>
              <w:bottom w:val="single" w:sz="12" w:space="0" w:color="666666"/>
            </w:tcBorders>
          </w:tcPr>
          <w:p w14:paraId="7E193184" w14:textId="77777777" w:rsidR="003D6501" w:rsidRDefault="00000000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410" w:type="dxa"/>
            <w:tcBorders>
              <w:bottom w:val="single" w:sz="12" w:space="0" w:color="666666"/>
            </w:tcBorders>
          </w:tcPr>
          <w:p w14:paraId="278DA1E5" w14:textId="77777777" w:rsidR="003D6501" w:rsidRDefault="0000000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proofErr w:type="gramStart"/>
            <w:r>
              <w:rPr>
                <w:b/>
              </w:rPr>
              <w:t>Constrains</w:t>
            </w:r>
            <w:proofErr w:type="gramEnd"/>
          </w:p>
        </w:tc>
        <w:tc>
          <w:tcPr>
            <w:tcW w:w="3039" w:type="dxa"/>
            <w:tcBorders>
              <w:bottom w:val="single" w:sz="12" w:space="0" w:color="666666"/>
            </w:tcBorders>
          </w:tcPr>
          <w:p w14:paraId="7F889B4A" w14:textId="77777777" w:rsidR="003D6501" w:rsidRDefault="0000000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3D6501" w14:paraId="6F979935" w14:textId="77777777">
        <w:trPr>
          <w:trHeight w:val="311"/>
        </w:trPr>
        <w:tc>
          <w:tcPr>
            <w:tcW w:w="1891" w:type="dxa"/>
            <w:tcBorders>
              <w:top w:val="single" w:sz="12" w:space="0" w:color="666666"/>
            </w:tcBorders>
          </w:tcPr>
          <w:p w14:paraId="276411BF" w14:textId="77777777" w:rsidR="003D6501" w:rsidRDefault="00000000">
            <w:pPr>
              <w:pStyle w:val="TableParagraph"/>
              <w:spacing w:line="267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ThemeID</w:t>
            </w:r>
            <w:proofErr w:type="spellEnd"/>
          </w:p>
        </w:tc>
        <w:tc>
          <w:tcPr>
            <w:tcW w:w="1529" w:type="dxa"/>
            <w:tcBorders>
              <w:top w:val="single" w:sz="12" w:space="0" w:color="666666"/>
            </w:tcBorders>
          </w:tcPr>
          <w:p w14:paraId="45098149" w14:textId="77777777" w:rsidR="003D6501" w:rsidRDefault="00000000">
            <w:pPr>
              <w:pStyle w:val="TableParagraph"/>
              <w:spacing w:line="267" w:lineRule="exact"/>
              <w:ind w:left="105"/>
            </w:pPr>
            <w:r>
              <w:t>int</w:t>
            </w:r>
          </w:p>
        </w:tc>
        <w:tc>
          <w:tcPr>
            <w:tcW w:w="799" w:type="dxa"/>
            <w:tcBorders>
              <w:top w:val="single" w:sz="12" w:space="0" w:color="666666"/>
            </w:tcBorders>
          </w:tcPr>
          <w:p w14:paraId="18B1B081" w14:textId="77777777" w:rsidR="003D6501" w:rsidRDefault="00000000">
            <w:pPr>
              <w:pStyle w:val="TableParagraph"/>
              <w:spacing w:line="267" w:lineRule="exact"/>
              <w:ind w:left="105"/>
            </w:pPr>
            <w:r>
              <w:t>NN</w:t>
            </w:r>
          </w:p>
        </w:tc>
        <w:tc>
          <w:tcPr>
            <w:tcW w:w="2410" w:type="dxa"/>
            <w:tcBorders>
              <w:top w:val="single" w:sz="12" w:space="0" w:color="666666"/>
            </w:tcBorders>
          </w:tcPr>
          <w:p w14:paraId="73CCF650" w14:textId="77777777" w:rsidR="003D6501" w:rsidRDefault="00000000">
            <w:pPr>
              <w:pStyle w:val="TableParagraph"/>
              <w:spacing w:line="267" w:lineRule="exact"/>
              <w:ind w:left="108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3039" w:type="dxa"/>
            <w:tcBorders>
              <w:top w:val="single" w:sz="12" w:space="0" w:color="666666"/>
            </w:tcBorders>
          </w:tcPr>
          <w:p w14:paraId="191256C6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09458D7E" w14:textId="77777777">
        <w:trPr>
          <w:trHeight w:val="309"/>
        </w:trPr>
        <w:tc>
          <w:tcPr>
            <w:tcW w:w="1891" w:type="dxa"/>
          </w:tcPr>
          <w:p w14:paraId="25DD77B3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CategoryID</w:t>
            </w:r>
            <w:proofErr w:type="spellEnd"/>
          </w:p>
        </w:tc>
        <w:tc>
          <w:tcPr>
            <w:tcW w:w="1529" w:type="dxa"/>
          </w:tcPr>
          <w:p w14:paraId="3C45C1CE" w14:textId="77777777" w:rsidR="003D6501" w:rsidRDefault="00000000">
            <w:pPr>
              <w:pStyle w:val="TableParagraph"/>
              <w:spacing w:line="268" w:lineRule="exact"/>
              <w:ind w:left="105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799" w:type="dxa"/>
          </w:tcPr>
          <w:p w14:paraId="5B28C304" w14:textId="77777777" w:rsidR="003D6501" w:rsidRDefault="00000000">
            <w:pPr>
              <w:pStyle w:val="TableParagraph"/>
              <w:spacing w:line="268" w:lineRule="exact"/>
              <w:ind w:left="105"/>
            </w:pPr>
            <w:r>
              <w:t>AN</w:t>
            </w:r>
          </w:p>
        </w:tc>
        <w:tc>
          <w:tcPr>
            <w:tcW w:w="2410" w:type="dxa"/>
          </w:tcPr>
          <w:p w14:paraId="45CE5FB9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9" w:type="dxa"/>
          </w:tcPr>
          <w:p w14:paraId="193B0BEF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04527FED" w14:textId="77777777">
        <w:trPr>
          <w:trHeight w:val="311"/>
        </w:trPr>
        <w:tc>
          <w:tcPr>
            <w:tcW w:w="1891" w:type="dxa"/>
          </w:tcPr>
          <w:p w14:paraId="4C51E10E" w14:textId="77777777" w:rsidR="003D6501" w:rsidRDefault="00000000">
            <w:pPr>
              <w:pStyle w:val="TableParagraph"/>
              <w:spacing w:before="1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ThemeName</w:t>
            </w:r>
            <w:proofErr w:type="spellEnd"/>
          </w:p>
        </w:tc>
        <w:tc>
          <w:tcPr>
            <w:tcW w:w="1529" w:type="dxa"/>
          </w:tcPr>
          <w:p w14:paraId="7C33BE75" w14:textId="77777777" w:rsidR="003D6501" w:rsidRDefault="00000000">
            <w:pPr>
              <w:pStyle w:val="TableParagraph"/>
              <w:spacing w:before="1"/>
              <w:ind w:left="105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799" w:type="dxa"/>
          </w:tcPr>
          <w:p w14:paraId="681E8FAE" w14:textId="77777777" w:rsidR="003D6501" w:rsidRDefault="00000000">
            <w:pPr>
              <w:pStyle w:val="TableParagraph"/>
              <w:spacing w:before="1"/>
              <w:ind w:left="105"/>
            </w:pPr>
            <w:r>
              <w:t>AN</w:t>
            </w:r>
          </w:p>
        </w:tc>
        <w:tc>
          <w:tcPr>
            <w:tcW w:w="2410" w:type="dxa"/>
          </w:tcPr>
          <w:p w14:paraId="777AE5BE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9" w:type="dxa"/>
          </w:tcPr>
          <w:p w14:paraId="40CC9A91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6BEBADBF" w14:textId="77777777">
        <w:trPr>
          <w:trHeight w:val="328"/>
        </w:trPr>
        <w:tc>
          <w:tcPr>
            <w:tcW w:w="1891" w:type="dxa"/>
          </w:tcPr>
          <w:p w14:paraId="6C025301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ThemeDescription</w:t>
            </w:r>
            <w:proofErr w:type="spellEnd"/>
          </w:p>
        </w:tc>
        <w:tc>
          <w:tcPr>
            <w:tcW w:w="1529" w:type="dxa"/>
          </w:tcPr>
          <w:p w14:paraId="30373823" w14:textId="77777777" w:rsidR="003D6501" w:rsidRDefault="00000000">
            <w:pPr>
              <w:pStyle w:val="TableParagraph"/>
              <w:spacing w:line="268" w:lineRule="exact"/>
              <w:ind w:left="105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799" w:type="dxa"/>
          </w:tcPr>
          <w:p w14:paraId="51716A69" w14:textId="77777777" w:rsidR="003D6501" w:rsidRDefault="00000000">
            <w:pPr>
              <w:pStyle w:val="TableParagraph"/>
              <w:spacing w:line="268" w:lineRule="exact"/>
              <w:ind w:left="105"/>
            </w:pPr>
            <w:r>
              <w:t>NN</w:t>
            </w:r>
          </w:p>
        </w:tc>
        <w:tc>
          <w:tcPr>
            <w:tcW w:w="2410" w:type="dxa"/>
          </w:tcPr>
          <w:p w14:paraId="070C13DE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9" w:type="dxa"/>
          </w:tcPr>
          <w:p w14:paraId="7562D754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23834C25" w14:textId="77777777">
        <w:trPr>
          <w:trHeight w:val="311"/>
        </w:trPr>
        <w:tc>
          <w:tcPr>
            <w:tcW w:w="1891" w:type="dxa"/>
          </w:tcPr>
          <w:p w14:paraId="4B755885" w14:textId="77777777" w:rsidR="003D6501" w:rsidRDefault="00000000">
            <w:pPr>
              <w:pStyle w:val="TableParagraph"/>
              <w:spacing w:before="1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Themeprize</w:t>
            </w:r>
            <w:proofErr w:type="spellEnd"/>
          </w:p>
        </w:tc>
        <w:tc>
          <w:tcPr>
            <w:tcW w:w="1529" w:type="dxa"/>
          </w:tcPr>
          <w:p w14:paraId="6FD1C1F3" w14:textId="77777777" w:rsidR="003D6501" w:rsidRDefault="00000000">
            <w:pPr>
              <w:pStyle w:val="TableParagraph"/>
              <w:spacing w:before="1"/>
              <w:ind w:left="105"/>
            </w:pPr>
            <w:r>
              <w:t>int</w:t>
            </w:r>
          </w:p>
        </w:tc>
        <w:tc>
          <w:tcPr>
            <w:tcW w:w="799" w:type="dxa"/>
          </w:tcPr>
          <w:p w14:paraId="5D0A8D19" w14:textId="77777777" w:rsidR="003D6501" w:rsidRDefault="00000000">
            <w:pPr>
              <w:pStyle w:val="TableParagraph"/>
              <w:spacing w:before="1"/>
              <w:ind w:left="105"/>
            </w:pPr>
            <w:r>
              <w:t>NN</w:t>
            </w:r>
          </w:p>
        </w:tc>
        <w:tc>
          <w:tcPr>
            <w:tcW w:w="2410" w:type="dxa"/>
          </w:tcPr>
          <w:p w14:paraId="78D3E1CD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9" w:type="dxa"/>
          </w:tcPr>
          <w:p w14:paraId="738A80FC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25839A9C" w14:textId="77777777">
        <w:trPr>
          <w:trHeight w:val="311"/>
        </w:trPr>
        <w:tc>
          <w:tcPr>
            <w:tcW w:w="1891" w:type="dxa"/>
          </w:tcPr>
          <w:p w14:paraId="7F0CE002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Themecolor</w:t>
            </w:r>
            <w:proofErr w:type="spellEnd"/>
          </w:p>
        </w:tc>
        <w:tc>
          <w:tcPr>
            <w:tcW w:w="1529" w:type="dxa"/>
          </w:tcPr>
          <w:p w14:paraId="2BFAB240" w14:textId="77777777" w:rsidR="003D6501" w:rsidRDefault="00000000">
            <w:pPr>
              <w:pStyle w:val="TableParagraph"/>
              <w:spacing w:line="268" w:lineRule="exact"/>
              <w:ind w:left="105"/>
            </w:pPr>
            <w:proofErr w:type="gramStart"/>
            <w:r>
              <w:t>Varchar(</w:t>
            </w:r>
            <w:proofErr w:type="gramEnd"/>
            <w:r>
              <w:t>12)</w:t>
            </w:r>
          </w:p>
        </w:tc>
        <w:tc>
          <w:tcPr>
            <w:tcW w:w="799" w:type="dxa"/>
          </w:tcPr>
          <w:p w14:paraId="4B950F1A" w14:textId="77777777" w:rsidR="003D6501" w:rsidRDefault="00000000">
            <w:pPr>
              <w:pStyle w:val="TableParagraph"/>
              <w:spacing w:line="268" w:lineRule="exact"/>
              <w:ind w:left="105"/>
            </w:pPr>
            <w:r>
              <w:t>NN</w:t>
            </w:r>
          </w:p>
        </w:tc>
        <w:tc>
          <w:tcPr>
            <w:tcW w:w="2410" w:type="dxa"/>
          </w:tcPr>
          <w:p w14:paraId="307127B9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9" w:type="dxa"/>
          </w:tcPr>
          <w:p w14:paraId="000D9E6E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05388800" w14:textId="77777777">
        <w:trPr>
          <w:trHeight w:val="311"/>
        </w:trPr>
        <w:tc>
          <w:tcPr>
            <w:tcW w:w="1891" w:type="dxa"/>
          </w:tcPr>
          <w:p w14:paraId="44CF1270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Created</w:t>
            </w:r>
          </w:p>
        </w:tc>
        <w:tc>
          <w:tcPr>
            <w:tcW w:w="1529" w:type="dxa"/>
          </w:tcPr>
          <w:p w14:paraId="570329E7" w14:textId="77777777" w:rsidR="003D6501" w:rsidRDefault="00000000">
            <w:pPr>
              <w:pStyle w:val="TableParagraph"/>
              <w:spacing w:line="268" w:lineRule="exact"/>
              <w:ind w:left="105"/>
            </w:pPr>
            <w:r>
              <w:t>Datetime</w:t>
            </w:r>
          </w:p>
        </w:tc>
        <w:tc>
          <w:tcPr>
            <w:tcW w:w="799" w:type="dxa"/>
          </w:tcPr>
          <w:p w14:paraId="2F6B6D3E" w14:textId="77777777" w:rsidR="003D6501" w:rsidRDefault="00000000">
            <w:pPr>
              <w:pStyle w:val="TableParagraph"/>
              <w:spacing w:line="268" w:lineRule="exact"/>
              <w:ind w:left="105"/>
            </w:pPr>
            <w:r>
              <w:t>NN</w:t>
            </w:r>
          </w:p>
        </w:tc>
        <w:tc>
          <w:tcPr>
            <w:tcW w:w="2410" w:type="dxa"/>
          </w:tcPr>
          <w:p w14:paraId="474AB3B2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9" w:type="dxa"/>
          </w:tcPr>
          <w:p w14:paraId="17DC9B25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255787FF" w14:textId="77777777">
        <w:trPr>
          <w:trHeight w:val="309"/>
        </w:trPr>
        <w:tc>
          <w:tcPr>
            <w:tcW w:w="1891" w:type="dxa"/>
          </w:tcPr>
          <w:p w14:paraId="64C62C42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Modified</w:t>
            </w:r>
          </w:p>
        </w:tc>
        <w:tc>
          <w:tcPr>
            <w:tcW w:w="1529" w:type="dxa"/>
          </w:tcPr>
          <w:p w14:paraId="219CCC06" w14:textId="77777777" w:rsidR="003D6501" w:rsidRDefault="00000000">
            <w:pPr>
              <w:pStyle w:val="TableParagraph"/>
              <w:spacing w:line="268" w:lineRule="exact"/>
              <w:ind w:left="105"/>
            </w:pPr>
            <w:r>
              <w:t>Datetime</w:t>
            </w:r>
          </w:p>
        </w:tc>
        <w:tc>
          <w:tcPr>
            <w:tcW w:w="799" w:type="dxa"/>
          </w:tcPr>
          <w:p w14:paraId="174BD92D" w14:textId="77777777" w:rsidR="003D6501" w:rsidRDefault="00000000">
            <w:pPr>
              <w:pStyle w:val="TableParagraph"/>
              <w:spacing w:line="268" w:lineRule="exact"/>
              <w:ind w:left="105"/>
            </w:pPr>
            <w:r>
              <w:t>NN</w:t>
            </w:r>
          </w:p>
        </w:tc>
        <w:tc>
          <w:tcPr>
            <w:tcW w:w="2410" w:type="dxa"/>
          </w:tcPr>
          <w:p w14:paraId="53D74267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9" w:type="dxa"/>
          </w:tcPr>
          <w:p w14:paraId="041B45F5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5B22610D" w14:textId="77777777">
        <w:trPr>
          <w:trHeight w:val="311"/>
        </w:trPr>
        <w:tc>
          <w:tcPr>
            <w:tcW w:w="1891" w:type="dxa"/>
          </w:tcPr>
          <w:p w14:paraId="2A08F9C2" w14:textId="77777777" w:rsidR="003D6501" w:rsidRDefault="00000000">
            <w:pPr>
              <w:pStyle w:val="TableParagraph"/>
              <w:spacing w:before="1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AdminID</w:t>
            </w:r>
            <w:proofErr w:type="spellEnd"/>
          </w:p>
        </w:tc>
        <w:tc>
          <w:tcPr>
            <w:tcW w:w="1529" w:type="dxa"/>
          </w:tcPr>
          <w:p w14:paraId="35626331" w14:textId="77777777" w:rsidR="003D6501" w:rsidRDefault="00000000">
            <w:pPr>
              <w:pStyle w:val="TableParagraph"/>
              <w:spacing w:before="1"/>
              <w:ind w:left="105"/>
            </w:pPr>
            <w:r>
              <w:t>Int</w:t>
            </w:r>
          </w:p>
        </w:tc>
        <w:tc>
          <w:tcPr>
            <w:tcW w:w="799" w:type="dxa"/>
          </w:tcPr>
          <w:p w14:paraId="1A840EDE" w14:textId="77777777" w:rsidR="003D6501" w:rsidRDefault="00000000">
            <w:pPr>
              <w:pStyle w:val="TableParagraph"/>
              <w:spacing w:before="1"/>
              <w:ind w:left="105"/>
            </w:pPr>
            <w:r>
              <w:t>FK</w:t>
            </w:r>
          </w:p>
        </w:tc>
        <w:tc>
          <w:tcPr>
            <w:tcW w:w="2410" w:type="dxa"/>
          </w:tcPr>
          <w:p w14:paraId="573B19BD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9" w:type="dxa"/>
          </w:tcPr>
          <w:p w14:paraId="11573F41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0F211A7" w14:textId="77777777" w:rsidR="003D6501" w:rsidRDefault="003D6501">
      <w:pPr>
        <w:pStyle w:val="BodyText"/>
        <w:spacing w:before="2"/>
        <w:rPr>
          <w:i/>
        </w:rPr>
      </w:pPr>
    </w:p>
    <w:p w14:paraId="719C1D04" w14:textId="77777777" w:rsidR="003D6501" w:rsidRDefault="00000000">
      <w:pPr>
        <w:ind w:left="4039"/>
        <w:rPr>
          <w:i/>
          <w:sz w:val="18"/>
        </w:rPr>
      </w:pPr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4.1-5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Order</w:t>
      </w:r>
    </w:p>
    <w:p w14:paraId="0D120B22" w14:textId="77777777" w:rsidR="003D6501" w:rsidRDefault="003D6501">
      <w:pPr>
        <w:pStyle w:val="BodyText"/>
        <w:spacing w:before="3" w:after="1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"/>
        <w:gridCol w:w="1530"/>
        <w:gridCol w:w="802"/>
        <w:gridCol w:w="2410"/>
        <w:gridCol w:w="3037"/>
      </w:tblGrid>
      <w:tr w:rsidR="003D6501" w14:paraId="60FB7D0F" w14:textId="77777777">
        <w:trPr>
          <w:trHeight w:val="311"/>
        </w:trPr>
        <w:tc>
          <w:tcPr>
            <w:tcW w:w="1858" w:type="dxa"/>
            <w:tcBorders>
              <w:bottom w:val="single" w:sz="12" w:space="0" w:color="666666"/>
            </w:tcBorders>
          </w:tcPr>
          <w:p w14:paraId="0841C164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30" w:type="dxa"/>
            <w:tcBorders>
              <w:bottom w:val="single" w:sz="12" w:space="0" w:color="666666"/>
            </w:tcBorders>
          </w:tcPr>
          <w:p w14:paraId="5DA4C8FB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802" w:type="dxa"/>
            <w:tcBorders>
              <w:bottom w:val="single" w:sz="12" w:space="0" w:color="666666"/>
            </w:tcBorders>
          </w:tcPr>
          <w:p w14:paraId="15BF331B" w14:textId="77777777" w:rsidR="003D6501" w:rsidRDefault="0000000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410" w:type="dxa"/>
            <w:tcBorders>
              <w:bottom w:val="single" w:sz="12" w:space="0" w:color="666666"/>
            </w:tcBorders>
          </w:tcPr>
          <w:p w14:paraId="63185831" w14:textId="77777777" w:rsidR="003D6501" w:rsidRDefault="00000000">
            <w:pPr>
              <w:pStyle w:val="TableParagraph"/>
              <w:spacing w:line="268" w:lineRule="exact"/>
              <w:ind w:left="103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proofErr w:type="gramStart"/>
            <w:r>
              <w:rPr>
                <w:b/>
              </w:rPr>
              <w:t>Constrains</w:t>
            </w:r>
            <w:proofErr w:type="gramEnd"/>
          </w:p>
        </w:tc>
        <w:tc>
          <w:tcPr>
            <w:tcW w:w="3037" w:type="dxa"/>
            <w:tcBorders>
              <w:bottom w:val="single" w:sz="12" w:space="0" w:color="666666"/>
            </w:tcBorders>
          </w:tcPr>
          <w:p w14:paraId="37FC3149" w14:textId="77777777" w:rsidR="003D6501" w:rsidRDefault="0000000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3D6501" w14:paraId="40B81A04" w14:textId="77777777">
        <w:trPr>
          <w:trHeight w:val="311"/>
        </w:trPr>
        <w:tc>
          <w:tcPr>
            <w:tcW w:w="1858" w:type="dxa"/>
            <w:tcBorders>
              <w:top w:val="single" w:sz="12" w:space="0" w:color="666666"/>
            </w:tcBorders>
          </w:tcPr>
          <w:p w14:paraId="2AF9837D" w14:textId="77777777" w:rsidR="003D6501" w:rsidRDefault="00000000">
            <w:pPr>
              <w:pStyle w:val="TableParagraph"/>
              <w:spacing w:before="22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OrderID</w:t>
            </w:r>
            <w:proofErr w:type="spellEnd"/>
          </w:p>
        </w:tc>
        <w:tc>
          <w:tcPr>
            <w:tcW w:w="1530" w:type="dxa"/>
            <w:tcBorders>
              <w:top w:val="single" w:sz="12" w:space="0" w:color="666666"/>
            </w:tcBorders>
          </w:tcPr>
          <w:p w14:paraId="4136207C" w14:textId="77777777" w:rsidR="003D6501" w:rsidRDefault="00000000">
            <w:pPr>
              <w:pStyle w:val="TableParagraph"/>
              <w:spacing w:before="49"/>
              <w:ind w:left="107"/>
              <w:rPr>
                <w:rFonts w:ascii="Verdana"/>
                <w:sz w:val="18"/>
              </w:rPr>
            </w:pPr>
            <w:r>
              <w:rPr>
                <w:rFonts w:ascii="Verdana"/>
                <w:sz w:val="18"/>
              </w:rPr>
              <w:t>int</w:t>
            </w:r>
          </w:p>
        </w:tc>
        <w:tc>
          <w:tcPr>
            <w:tcW w:w="802" w:type="dxa"/>
            <w:tcBorders>
              <w:top w:val="single" w:sz="12" w:space="0" w:color="666666"/>
            </w:tcBorders>
          </w:tcPr>
          <w:p w14:paraId="5489193A" w14:textId="77777777" w:rsidR="003D6501" w:rsidRDefault="00000000">
            <w:pPr>
              <w:pStyle w:val="TableParagraph"/>
              <w:spacing w:line="267" w:lineRule="exact"/>
              <w:ind w:left="106"/>
            </w:pPr>
            <w:r>
              <w:t>NN</w:t>
            </w:r>
          </w:p>
        </w:tc>
        <w:tc>
          <w:tcPr>
            <w:tcW w:w="2410" w:type="dxa"/>
            <w:tcBorders>
              <w:top w:val="single" w:sz="12" w:space="0" w:color="666666"/>
            </w:tcBorders>
          </w:tcPr>
          <w:p w14:paraId="2A999A4B" w14:textId="77777777" w:rsidR="003D6501" w:rsidRDefault="00000000">
            <w:pPr>
              <w:pStyle w:val="TableParagraph"/>
              <w:spacing w:line="267" w:lineRule="exact"/>
              <w:ind w:left="103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3037" w:type="dxa"/>
            <w:tcBorders>
              <w:top w:val="single" w:sz="12" w:space="0" w:color="666666"/>
            </w:tcBorders>
          </w:tcPr>
          <w:p w14:paraId="61C0E904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035E9B20" w14:textId="77777777">
        <w:trPr>
          <w:trHeight w:val="311"/>
        </w:trPr>
        <w:tc>
          <w:tcPr>
            <w:tcW w:w="1858" w:type="dxa"/>
          </w:tcPr>
          <w:p w14:paraId="71CAE3F1" w14:textId="77777777" w:rsidR="003D6501" w:rsidRDefault="00000000">
            <w:pPr>
              <w:pStyle w:val="TableParagraph"/>
              <w:spacing w:before="23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OrderName</w:t>
            </w:r>
            <w:proofErr w:type="spellEnd"/>
          </w:p>
        </w:tc>
        <w:tc>
          <w:tcPr>
            <w:tcW w:w="1530" w:type="dxa"/>
          </w:tcPr>
          <w:p w14:paraId="0F978240" w14:textId="77777777" w:rsidR="003D6501" w:rsidRDefault="00000000">
            <w:pPr>
              <w:pStyle w:val="TableParagraph"/>
              <w:spacing w:before="47"/>
              <w:ind w:left="107"/>
              <w:rPr>
                <w:rFonts w:ascii="Verdana"/>
                <w:sz w:val="18"/>
              </w:rPr>
            </w:pPr>
            <w:proofErr w:type="gramStart"/>
            <w:r>
              <w:rPr>
                <w:rFonts w:ascii="Verdana"/>
                <w:sz w:val="18"/>
              </w:rPr>
              <w:t>Varchar(</w:t>
            </w:r>
            <w:proofErr w:type="gramEnd"/>
            <w:r>
              <w:rPr>
                <w:rFonts w:ascii="Verdana"/>
                <w:sz w:val="18"/>
              </w:rPr>
              <w:t>50)</w:t>
            </w:r>
          </w:p>
        </w:tc>
        <w:tc>
          <w:tcPr>
            <w:tcW w:w="802" w:type="dxa"/>
          </w:tcPr>
          <w:p w14:paraId="426C81BB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57B9AA6A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08CB894A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1B0FA07B" w14:textId="77777777">
        <w:trPr>
          <w:trHeight w:val="311"/>
        </w:trPr>
        <w:tc>
          <w:tcPr>
            <w:tcW w:w="1858" w:type="dxa"/>
          </w:tcPr>
          <w:p w14:paraId="5F71D9CA" w14:textId="77777777" w:rsidR="003D6501" w:rsidRDefault="00000000">
            <w:pPr>
              <w:pStyle w:val="TableParagraph"/>
              <w:spacing w:before="23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OrderDate</w:t>
            </w:r>
            <w:proofErr w:type="spellEnd"/>
          </w:p>
        </w:tc>
        <w:tc>
          <w:tcPr>
            <w:tcW w:w="1530" w:type="dxa"/>
          </w:tcPr>
          <w:p w14:paraId="2DBCF8F2" w14:textId="77777777" w:rsidR="003D6501" w:rsidRDefault="00000000">
            <w:pPr>
              <w:pStyle w:val="TableParagraph"/>
              <w:spacing w:before="47"/>
              <w:ind w:left="107"/>
              <w:rPr>
                <w:rFonts w:ascii="Verdana"/>
                <w:sz w:val="18"/>
              </w:rPr>
            </w:pPr>
            <w:r>
              <w:rPr>
                <w:rFonts w:ascii="Verdana"/>
                <w:sz w:val="18"/>
              </w:rPr>
              <w:t>Datetime</w:t>
            </w:r>
          </w:p>
        </w:tc>
        <w:tc>
          <w:tcPr>
            <w:tcW w:w="802" w:type="dxa"/>
          </w:tcPr>
          <w:p w14:paraId="45A7183B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365971BE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206D457D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617078AD" w14:textId="77777777">
        <w:trPr>
          <w:trHeight w:val="328"/>
        </w:trPr>
        <w:tc>
          <w:tcPr>
            <w:tcW w:w="1858" w:type="dxa"/>
          </w:tcPr>
          <w:p w14:paraId="418C60E1" w14:textId="77777777" w:rsidR="003D6501" w:rsidRDefault="00000000">
            <w:pPr>
              <w:pStyle w:val="TableParagraph"/>
              <w:spacing w:before="30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OrderDescription</w:t>
            </w:r>
            <w:proofErr w:type="spellEnd"/>
          </w:p>
        </w:tc>
        <w:tc>
          <w:tcPr>
            <w:tcW w:w="1530" w:type="dxa"/>
          </w:tcPr>
          <w:p w14:paraId="416D7B8B" w14:textId="77777777" w:rsidR="003D6501" w:rsidRDefault="00000000">
            <w:pPr>
              <w:pStyle w:val="TableParagraph"/>
              <w:spacing w:before="56"/>
              <w:ind w:left="107"/>
              <w:rPr>
                <w:rFonts w:ascii="Verdana"/>
                <w:sz w:val="18"/>
              </w:rPr>
            </w:pPr>
            <w:proofErr w:type="gramStart"/>
            <w:r>
              <w:rPr>
                <w:rFonts w:ascii="Verdana"/>
                <w:sz w:val="18"/>
              </w:rPr>
              <w:t>Varchar(</w:t>
            </w:r>
            <w:proofErr w:type="gramEnd"/>
            <w:r>
              <w:rPr>
                <w:rFonts w:ascii="Verdana"/>
                <w:sz w:val="18"/>
              </w:rPr>
              <w:t>50)</w:t>
            </w:r>
          </w:p>
        </w:tc>
        <w:tc>
          <w:tcPr>
            <w:tcW w:w="802" w:type="dxa"/>
          </w:tcPr>
          <w:p w14:paraId="20295B3D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NN</w:t>
            </w:r>
          </w:p>
        </w:tc>
        <w:tc>
          <w:tcPr>
            <w:tcW w:w="2410" w:type="dxa"/>
          </w:tcPr>
          <w:p w14:paraId="6D9E0188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61ADBE75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29FB3A63" w14:textId="77777777">
        <w:trPr>
          <w:trHeight w:val="311"/>
        </w:trPr>
        <w:tc>
          <w:tcPr>
            <w:tcW w:w="1858" w:type="dxa"/>
          </w:tcPr>
          <w:p w14:paraId="32D26D73" w14:textId="77777777" w:rsidR="003D6501" w:rsidRDefault="00000000">
            <w:pPr>
              <w:pStyle w:val="TableParagraph"/>
              <w:spacing w:before="23"/>
              <w:ind w:left="107"/>
              <w:rPr>
                <w:b/>
              </w:rPr>
            </w:pPr>
            <w:r>
              <w:rPr>
                <w:b/>
              </w:rPr>
              <w:t>Created</w:t>
            </w:r>
          </w:p>
        </w:tc>
        <w:tc>
          <w:tcPr>
            <w:tcW w:w="1530" w:type="dxa"/>
          </w:tcPr>
          <w:p w14:paraId="4DBD9E22" w14:textId="77777777" w:rsidR="003D6501" w:rsidRDefault="00000000">
            <w:pPr>
              <w:pStyle w:val="TableParagraph"/>
              <w:spacing w:before="47"/>
              <w:ind w:left="107"/>
              <w:rPr>
                <w:rFonts w:ascii="Verdana"/>
                <w:sz w:val="18"/>
              </w:rPr>
            </w:pPr>
            <w:r>
              <w:rPr>
                <w:rFonts w:ascii="Verdana"/>
                <w:sz w:val="18"/>
              </w:rPr>
              <w:t>Datetime</w:t>
            </w:r>
          </w:p>
        </w:tc>
        <w:tc>
          <w:tcPr>
            <w:tcW w:w="802" w:type="dxa"/>
          </w:tcPr>
          <w:p w14:paraId="7E685185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NN</w:t>
            </w:r>
          </w:p>
        </w:tc>
        <w:tc>
          <w:tcPr>
            <w:tcW w:w="2410" w:type="dxa"/>
          </w:tcPr>
          <w:p w14:paraId="030C4CFD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09F22828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487BD6FE" w14:textId="77777777">
        <w:trPr>
          <w:trHeight w:val="309"/>
        </w:trPr>
        <w:tc>
          <w:tcPr>
            <w:tcW w:w="1858" w:type="dxa"/>
          </w:tcPr>
          <w:p w14:paraId="25FBA6BF" w14:textId="77777777" w:rsidR="003D6501" w:rsidRDefault="00000000">
            <w:pPr>
              <w:pStyle w:val="TableParagraph"/>
              <w:spacing w:before="20"/>
              <w:ind w:left="107"/>
              <w:rPr>
                <w:b/>
              </w:rPr>
            </w:pPr>
            <w:r>
              <w:rPr>
                <w:b/>
              </w:rPr>
              <w:t>Modified</w:t>
            </w:r>
          </w:p>
        </w:tc>
        <w:tc>
          <w:tcPr>
            <w:tcW w:w="1530" w:type="dxa"/>
          </w:tcPr>
          <w:p w14:paraId="4238C038" w14:textId="77777777" w:rsidR="003D6501" w:rsidRDefault="00000000">
            <w:pPr>
              <w:pStyle w:val="TableParagraph"/>
              <w:spacing w:before="47"/>
              <w:ind w:left="107"/>
              <w:rPr>
                <w:rFonts w:ascii="Verdana"/>
                <w:sz w:val="18"/>
              </w:rPr>
            </w:pPr>
            <w:r>
              <w:rPr>
                <w:rFonts w:ascii="Verdana"/>
                <w:sz w:val="18"/>
              </w:rPr>
              <w:t>Datetime</w:t>
            </w:r>
          </w:p>
        </w:tc>
        <w:tc>
          <w:tcPr>
            <w:tcW w:w="802" w:type="dxa"/>
          </w:tcPr>
          <w:p w14:paraId="163309D6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NN</w:t>
            </w:r>
          </w:p>
        </w:tc>
        <w:tc>
          <w:tcPr>
            <w:tcW w:w="2410" w:type="dxa"/>
          </w:tcPr>
          <w:p w14:paraId="3F0D1EAC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755E94B5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77330643" w14:textId="77777777">
        <w:trPr>
          <w:trHeight w:val="311"/>
        </w:trPr>
        <w:tc>
          <w:tcPr>
            <w:tcW w:w="1858" w:type="dxa"/>
          </w:tcPr>
          <w:p w14:paraId="51F3B633" w14:textId="77777777" w:rsidR="003D6501" w:rsidRDefault="00000000">
            <w:pPr>
              <w:pStyle w:val="TableParagraph"/>
              <w:spacing w:before="23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UserID</w:t>
            </w:r>
            <w:proofErr w:type="spellEnd"/>
          </w:p>
        </w:tc>
        <w:tc>
          <w:tcPr>
            <w:tcW w:w="1530" w:type="dxa"/>
          </w:tcPr>
          <w:p w14:paraId="0DA199E6" w14:textId="77777777" w:rsidR="003D6501" w:rsidRDefault="00000000">
            <w:pPr>
              <w:pStyle w:val="TableParagraph"/>
              <w:spacing w:line="268" w:lineRule="exact"/>
              <w:ind w:left="107"/>
            </w:pPr>
            <w:r>
              <w:t>Int</w:t>
            </w:r>
          </w:p>
        </w:tc>
        <w:tc>
          <w:tcPr>
            <w:tcW w:w="802" w:type="dxa"/>
          </w:tcPr>
          <w:p w14:paraId="0B99B817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NN</w:t>
            </w:r>
          </w:p>
        </w:tc>
        <w:tc>
          <w:tcPr>
            <w:tcW w:w="2410" w:type="dxa"/>
          </w:tcPr>
          <w:p w14:paraId="2338124A" w14:textId="77777777" w:rsidR="003D6501" w:rsidRDefault="00000000">
            <w:pPr>
              <w:pStyle w:val="TableParagraph"/>
              <w:spacing w:line="268" w:lineRule="exact"/>
              <w:ind w:left="103"/>
            </w:pPr>
            <w:r>
              <w:t>FK</w:t>
            </w:r>
          </w:p>
        </w:tc>
        <w:tc>
          <w:tcPr>
            <w:tcW w:w="3037" w:type="dxa"/>
          </w:tcPr>
          <w:p w14:paraId="392262BF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B84201D" w14:textId="77777777" w:rsidR="003D6501" w:rsidRDefault="003D6501">
      <w:pPr>
        <w:pStyle w:val="BodyText"/>
        <w:spacing w:before="1"/>
        <w:rPr>
          <w:i/>
        </w:rPr>
      </w:pPr>
    </w:p>
    <w:p w14:paraId="16D0E868" w14:textId="77777777" w:rsidR="003D6501" w:rsidRDefault="00000000">
      <w:pPr>
        <w:ind w:left="4121"/>
        <w:rPr>
          <w:i/>
          <w:sz w:val="18"/>
        </w:rPr>
      </w:pPr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4.1-5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Testimonial</w:t>
      </w:r>
    </w:p>
    <w:p w14:paraId="67709899" w14:textId="77777777" w:rsidR="003D6501" w:rsidRDefault="003D6501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"/>
        <w:gridCol w:w="1530"/>
        <w:gridCol w:w="802"/>
        <w:gridCol w:w="2410"/>
        <w:gridCol w:w="3037"/>
      </w:tblGrid>
      <w:tr w:rsidR="003D6501" w14:paraId="691266D3" w14:textId="77777777">
        <w:trPr>
          <w:trHeight w:val="311"/>
        </w:trPr>
        <w:tc>
          <w:tcPr>
            <w:tcW w:w="1858" w:type="dxa"/>
            <w:tcBorders>
              <w:bottom w:val="single" w:sz="12" w:space="0" w:color="666666"/>
            </w:tcBorders>
          </w:tcPr>
          <w:p w14:paraId="659B15F9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30" w:type="dxa"/>
            <w:tcBorders>
              <w:bottom w:val="single" w:sz="12" w:space="0" w:color="666666"/>
            </w:tcBorders>
          </w:tcPr>
          <w:p w14:paraId="09A6DCFC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802" w:type="dxa"/>
            <w:tcBorders>
              <w:bottom w:val="single" w:sz="12" w:space="0" w:color="666666"/>
            </w:tcBorders>
          </w:tcPr>
          <w:p w14:paraId="617855C2" w14:textId="77777777" w:rsidR="003D6501" w:rsidRDefault="0000000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410" w:type="dxa"/>
            <w:tcBorders>
              <w:bottom w:val="single" w:sz="12" w:space="0" w:color="666666"/>
            </w:tcBorders>
          </w:tcPr>
          <w:p w14:paraId="607EE5BE" w14:textId="77777777" w:rsidR="003D6501" w:rsidRDefault="00000000">
            <w:pPr>
              <w:pStyle w:val="TableParagraph"/>
              <w:spacing w:line="268" w:lineRule="exact"/>
              <w:ind w:left="103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proofErr w:type="gramStart"/>
            <w:r>
              <w:rPr>
                <w:b/>
              </w:rPr>
              <w:t>Constrains</w:t>
            </w:r>
            <w:proofErr w:type="gramEnd"/>
          </w:p>
        </w:tc>
        <w:tc>
          <w:tcPr>
            <w:tcW w:w="3037" w:type="dxa"/>
            <w:tcBorders>
              <w:bottom w:val="single" w:sz="12" w:space="0" w:color="666666"/>
            </w:tcBorders>
          </w:tcPr>
          <w:p w14:paraId="7F4083EF" w14:textId="77777777" w:rsidR="003D6501" w:rsidRDefault="0000000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3D6501" w14:paraId="58531DCC" w14:textId="77777777">
        <w:trPr>
          <w:trHeight w:val="311"/>
        </w:trPr>
        <w:tc>
          <w:tcPr>
            <w:tcW w:w="1858" w:type="dxa"/>
            <w:tcBorders>
              <w:top w:val="single" w:sz="12" w:space="0" w:color="666666"/>
            </w:tcBorders>
          </w:tcPr>
          <w:p w14:paraId="01FFA85D" w14:textId="77777777" w:rsidR="003D6501" w:rsidRDefault="00000000">
            <w:pPr>
              <w:pStyle w:val="TableParagraph"/>
              <w:spacing w:before="22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TestimonialId</w:t>
            </w:r>
            <w:proofErr w:type="spellEnd"/>
          </w:p>
        </w:tc>
        <w:tc>
          <w:tcPr>
            <w:tcW w:w="1530" w:type="dxa"/>
            <w:tcBorders>
              <w:top w:val="single" w:sz="12" w:space="0" w:color="666666"/>
            </w:tcBorders>
          </w:tcPr>
          <w:p w14:paraId="47EAA6FD" w14:textId="77777777" w:rsidR="003D6501" w:rsidRDefault="00000000">
            <w:pPr>
              <w:pStyle w:val="TableParagraph"/>
              <w:spacing w:before="22"/>
              <w:ind w:left="107"/>
            </w:pPr>
            <w:r>
              <w:t>Int</w:t>
            </w:r>
          </w:p>
        </w:tc>
        <w:tc>
          <w:tcPr>
            <w:tcW w:w="802" w:type="dxa"/>
            <w:tcBorders>
              <w:top w:val="single" w:sz="12" w:space="0" w:color="666666"/>
            </w:tcBorders>
          </w:tcPr>
          <w:p w14:paraId="10152264" w14:textId="77777777" w:rsidR="003D6501" w:rsidRDefault="00000000">
            <w:pPr>
              <w:pStyle w:val="TableParagraph"/>
              <w:spacing w:line="267" w:lineRule="exact"/>
              <w:ind w:left="106"/>
            </w:pPr>
            <w:r>
              <w:t>NN</w:t>
            </w:r>
          </w:p>
        </w:tc>
        <w:tc>
          <w:tcPr>
            <w:tcW w:w="2410" w:type="dxa"/>
            <w:tcBorders>
              <w:top w:val="single" w:sz="12" w:space="0" w:color="666666"/>
            </w:tcBorders>
          </w:tcPr>
          <w:p w14:paraId="15D4FEB8" w14:textId="77777777" w:rsidR="003D6501" w:rsidRDefault="00000000">
            <w:pPr>
              <w:pStyle w:val="TableParagraph"/>
              <w:spacing w:line="267" w:lineRule="exact"/>
              <w:ind w:left="103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3037" w:type="dxa"/>
            <w:tcBorders>
              <w:top w:val="single" w:sz="12" w:space="0" w:color="666666"/>
            </w:tcBorders>
          </w:tcPr>
          <w:p w14:paraId="273C88A6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2E34E4E7" w14:textId="77777777">
        <w:trPr>
          <w:trHeight w:val="311"/>
        </w:trPr>
        <w:tc>
          <w:tcPr>
            <w:tcW w:w="1858" w:type="dxa"/>
          </w:tcPr>
          <w:p w14:paraId="07AAFE9E" w14:textId="77777777" w:rsidR="003D6501" w:rsidRDefault="00000000">
            <w:pPr>
              <w:pStyle w:val="TableParagraph"/>
              <w:spacing w:before="23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TestimonialName</w:t>
            </w:r>
            <w:proofErr w:type="spellEnd"/>
          </w:p>
        </w:tc>
        <w:tc>
          <w:tcPr>
            <w:tcW w:w="1530" w:type="dxa"/>
          </w:tcPr>
          <w:p w14:paraId="45F6AF44" w14:textId="77777777" w:rsidR="003D6501" w:rsidRDefault="00000000">
            <w:pPr>
              <w:pStyle w:val="TableParagraph"/>
              <w:spacing w:before="23"/>
              <w:ind w:left="107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802" w:type="dxa"/>
          </w:tcPr>
          <w:p w14:paraId="23AEA290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7D9F4680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626094AF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0AAB4D67" w14:textId="77777777">
        <w:trPr>
          <w:trHeight w:val="309"/>
        </w:trPr>
        <w:tc>
          <w:tcPr>
            <w:tcW w:w="1858" w:type="dxa"/>
          </w:tcPr>
          <w:p w14:paraId="3E3E37E7" w14:textId="77777777" w:rsidR="003D6501" w:rsidRDefault="00000000">
            <w:pPr>
              <w:pStyle w:val="TableParagraph"/>
              <w:spacing w:before="20"/>
              <w:ind w:left="107"/>
              <w:rPr>
                <w:b/>
              </w:rPr>
            </w:pPr>
            <w:r>
              <w:rPr>
                <w:b/>
              </w:rPr>
              <w:t>Testimony</w:t>
            </w:r>
          </w:p>
        </w:tc>
        <w:tc>
          <w:tcPr>
            <w:tcW w:w="1530" w:type="dxa"/>
          </w:tcPr>
          <w:p w14:paraId="73F3656B" w14:textId="77777777" w:rsidR="003D6501" w:rsidRDefault="00000000">
            <w:pPr>
              <w:pStyle w:val="TableParagraph"/>
              <w:spacing w:before="20"/>
              <w:ind w:left="107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802" w:type="dxa"/>
          </w:tcPr>
          <w:p w14:paraId="5B86A52B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577B40A8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2E6C454C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6D747318" w14:textId="77777777">
        <w:trPr>
          <w:trHeight w:val="330"/>
        </w:trPr>
        <w:tc>
          <w:tcPr>
            <w:tcW w:w="1858" w:type="dxa"/>
          </w:tcPr>
          <w:p w14:paraId="68C52542" w14:textId="77777777" w:rsidR="003D6501" w:rsidRDefault="00000000">
            <w:pPr>
              <w:pStyle w:val="TableParagraph"/>
              <w:spacing w:before="32"/>
              <w:ind w:left="107"/>
              <w:rPr>
                <w:b/>
              </w:rPr>
            </w:pPr>
            <w:r>
              <w:rPr>
                <w:b/>
              </w:rPr>
              <w:t>Created</w:t>
            </w:r>
          </w:p>
        </w:tc>
        <w:tc>
          <w:tcPr>
            <w:tcW w:w="1530" w:type="dxa"/>
          </w:tcPr>
          <w:p w14:paraId="6E3341B2" w14:textId="77777777" w:rsidR="003D6501" w:rsidRDefault="00000000">
            <w:pPr>
              <w:pStyle w:val="TableParagraph"/>
              <w:spacing w:before="32"/>
              <w:ind w:left="107"/>
            </w:pPr>
            <w:r>
              <w:t>datetime</w:t>
            </w:r>
          </w:p>
        </w:tc>
        <w:tc>
          <w:tcPr>
            <w:tcW w:w="802" w:type="dxa"/>
          </w:tcPr>
          <w:p w14:paraId="3F6C3902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NN</w:t>
            </w:r>
          </w:p>
        </w:tc>
        <w:tc>
          <w:tcPr>
            <w:tcW w:w="2410" w:type="dxa"/>
          </w:tcPr>
          <w:p w14:paraId="35D3D892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1B282086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1F6F4AB4" w14:textId="77777777">
        <w:trPr>
          <w:trHeight w:val="309"/>
        </w:trPr>
        <w:tc>
          <w:tcPr>
            <w:tcW w:w="1858" w:type="dxa"/>
          </w:tcPr>
          <w:p w14:paraId="27704553" w14:textId="77777777" w:rsidR="003D6501" w:rsidRDefault="00000000">
            <w:pPr>
              <w:pStyle w:val="TableParagraph"/>
              <w:spacing w:before="20"/>
              <w:ind w:left="107"/>
              <w:rPr>
                <w:b/>
              </w:rPr>
            </w:pPr>
            <w:r>
              <w:rPr>
                <w:b/>
              </w:rPr>
              <w:t>Modified</w:t>
            </w:r>
          </w:p>
        </w:tc>
        <w:tc>
          <w:tcPr>
            <w:tcW w:w="1530" w:type="dxa"/>
          </w:tcPr>
          <w:p w14:paraId="19204052" w14:textId="77777777" w:rsidR="003D6501" w:rsidRDefault="00000000">
            <w:pPr>
              <w:pStyle w:val="TableParagraph"/>
              <w:spacing w:before="20"/>
              <w:ind w:left="107"/>
            </w:pPr>
            <w:r>
              <w:t>Datetime</w:t>
            </w:r>
          </w:p>
        </w:tc>
        <w:tc>
          <w:tcPr>
            <w:tcW w:w="802" w:type="dxa"/>
          </w:tcPr>
          <w:p w14:paraId="055041FD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NN</w:t>
            </w:r>
          </w:p>
        </w:tc>
        <w:tc>
          <w:tcPr>
            <w:tcW w:w="2410" w:type="dxa"/>
          </w:tcPr>
          <w:p w14:paraId="7300433A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6C1FEA60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2D5C9DA1" w14:textId="77777777">
        <w:trPr>
          <w:trHeight w:val="311"/>
        </w:trPr>
        <w:tc>
          <w:tcPr>
            <w:tcW w:w="1858" w:type="dxa"/>
          </w:tcPr>
          <w:p w14:paraId="0B91AF8A" w14:textId="77777777" w:rsidR="003D6501" w:rsidRDefault="00000000">
            <w:pPr>
              <w:pStyle w:val="TableParagraph"/>
              <w:spacing w:before="23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UserID</w:t>
            </w:r>
            <w:proofErr w:type="spellEnd"/>
          </w:p>
        </w:tc>
        <w:tc>
          <w:tcPr>
            <w:tcW w:w="1530" w:type="dxa"/>
          </w:tcPr>
          <w:p w14:paraId="6F07F3EF" w14:textId="77777777" w:rsidR="003D6501" w:rsidRDefault="00000000">
            <w:pPr>
              <w:pStyle w:val="TableParagraph"/>
              <w:spacing w:before="23"/>
              <w:ind w:left="107"/>
            </w:pPr>
            <w:r>
              <w:t>Int</w:t>
            </w:r>
          </w:p>
        </w:tc>
        <w:tc>
          <w:tcPr>
            <w:tcW w:w="802" w:type="dxa"/>
          </w:tcPr>
          <w:p w14:paraId="1F25F783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NN</w:t>
            </w:r>
          </w:p>
        </w:tc>
        <w:tc>
          <w:tcPr>
            <w:tcW w:w="2410" w:type="dxa"/>
          </w:tcPr>
          <w:p w14:paraId="0E950E6C" w14:textId="77777777" w:rsidR="003D6501" w:rsidRDefault="00000000">
            <w:pPr>
              <w:pStyle w:val="TableParagraph"/>
              <w:spacing w:line="268" w:lineRule="exact"/>
              <w:ind w:left="103"/>
            </w:pPr>
            <w:r>
              <w:t>FK</w:t>
            </w:r>
          </w:p>
        </w:tc>
        <w:tc>
          <w:tcPr>
            <w:tcW w:w="3037" w:type="dxa"/>
          </w:tcPr>
          <w:p w14:paraId="0756F0B2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517EF78" w14:textId="77777777" w:rsidR="003D6501" w:rsidRDefault="003D6501">
      <w:pPr>
        <w:pStyle w:val="BodyText"/>
        <w:spacing w:before="1"/>
        <w:rPr>
          <w:i/>
        </w:rPr>
      </w:pPr>
    </w:p>
    <w:p w14:paraId="124AC176" w14:textId="77777777" w:rsidR="003D6501" w:rsidRDefault="00000000">
      <w:pPr>
        <w:ind w:left="4039"/>
        <w:rPr>
          <w:rFonts w:ascii="Calibri Light"/>
          <w:i/>
          <w:sz w:val="18"/>
        </w:rPr>
      </w:pPr>
      <w:r>
        <w:rPr>
          <w:rFonts w:ascii="Calibri Light"/>
          <w:i/>
          <w:sz w:val="18"/>
        </w:rPr>
        <w:t>Table</w:t>
      </w:r>
      <w:r>
        <w:rPr>
          <w:rFonts w:ascii="Calibri Light"/>
          <w:i/>
          <w:spacing w:val="-3"/>
          <w:sz w:val="18"/>
        </w:rPr>
        <w:t xml:space="preserve"> </w:t>
      </w:r>
      <w:r>
        <w:rPr>
          <w:rFonts w:ascii="Calibri Light"/>
          <w:i/>
          <w:sz w:val="18"/>
        </w:rPr>
        <w:t>4.1-5</w:t>
      </w:r>
      <w:r>
        <w:rPr>
          <w:rFonts w:ascii="Calibri Light"/>
          <w:i/>
          <w:spacing w:val="-3"/>
          <w:sz w:val="18"/>
        </w:rPr>
        <w:t xml:space="preserve"> </w:t>
      </w:r>
      <w:r>
        <w:rPr>
          <w:rFonts w:ascii="Calibri Light"/>
          <w:i/>
          <w:sz w:val="18"/>
        </w:rPr>
        <w:t>Table:</w:t>
      </w:r>
      <w:r>
        <w:rPr>
          <w:rFonts w:ascii="Calibri Light"/>
          <w:i/>
          <w:spacing w:val="-3"/>
          <w:sz w:val="18"/>
        </w:rPr>
        <w:t xml:space="preserve"> </w:t>
      </w:r>
      <w:r>
        <w:rPr>
          <w:rFonts w:ascii="Calibri Light"/>
          <w:i/>
          <w:sz w:val="18"/>
        </w:rPr>
        <w:t xml:space="preserve">Payment </w:t>
      </w:r>
    </w:p>
    <w:p w14:paraId="58EC90CD" w14:textId="77777777" w:rsidR="003D6501" w:rsidRDefault="003D6501">
      <w:pPr>
        <w:pStyle w:val="BodyText"/>
        <w:spacing w:before="11"/>
        <w:rPr>
          <w:rFonts w:ascii="Calibri Light"/>
          <w:i/>
          <w:sz w:val="17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"/>
        <w:gridCol w:w="1530"/>
        <w:gridCol w:w="802"/>
        <w:gridCol w:w="2410"/>
        <w:gridCol w:w="3037"/>
      </w:tblGrid>
      <w:tr w:rsidR="003D6501" w14:paraId="50FDDBD4" w14:textId="77777777">
        <w:trPr>
          <w:trHeight w:val="311"/>
        </w:trPr>
        <w:tc>
          <w:tcPr>
            <w:tcW w:w="1858" w:type="dxa"/>
            <w:tcBorders>
              <w:bottom w:val="single" w:sz="12" w:space="0" w:color="666666"/>
            </w:tcBorders>
          </w:tcPr>
          <w:p w14:paraId="067BE683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30" w:type="dxa"/>
            <w:tcBorders>
              <w:bottom w:val="single" w:sz="12" w:space="0" w:color="666666"/>
            </w:tcBorders>
          </w:tcPr>
          <w:p w14:paraId="5A46E17E" w14:textId="77777777" w:rsidR="003D6501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802" w:type="dxa"/>
            <w:tcBorders>
              <w:bottom w:val="single" w:sz="12" w:space="0" w:color="666666"/>
            </w:tcBorders>
          </w:tcPr>
          <w:p w14:paraId="6C457790" w14:textId="77777777" w:rsidR="003D6501" w:rsidRDefault="0000000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410" w:type="dxa"/>
            <w:tcBorders>
              <w:bottom w:val="single" w:sz="12" w:space="0" w:color="666666"/>
            </w:tcBorders>
          </w:tcPr>
          <w:p w14:paraId="4008B285" w14:textId="77777777" w:rsidR="003D6501" w:rsidRDefault="00000000">
            <w:pPr>
              <w:pStyle w:val="TableParagraph"/>
              <w:spacing w:line="268" w:lineRule="exact"/>
              <w:ind w:left="103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proofErr w:type="gramStart"/>
            <w:r>
              <w:rPr>
                <w:b/>
              </w:rPr>
              <w:t>Constrains</w:t>
            </w:r>
            <w:proofErr w:type="gramEnd"/>
          </w:p>
        </w:tc>
        <w:tc>
          <w:tcPr>
            <w:tcW w:w="3037" w:type="dxa"/>
            <w:tcBorders>
              <w:bottom w:val="single" w:sz="12" w:space="0" w:color="666666"/>
            </w:tcBorders>
          </w:tcPr>
          <w:p w14:paraId="28B55EAD" w14:textId="77777777" w:rsidR="003D6501" w:rsidRDefault="0000000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3D6501" w14:paraId="714929D9" w14:textId="77777777">
        <w:trPr>
          <w:trHeight w:val="311"/>
        </w:trPr>
        <w:tc>
          <w:tcPr>
            <w:tcW w:w="1858" w:type="dxa"/>
            <w:tcBorders>
              <w:top w:val="single" w:sz="12" w:space="0" w:color="666666"/>
            </w:tcBorders>
          </w:tcPr>
          <w:p w14:paraId="35E72AB5" w14:textId="77777777" w:rsidR="003D6501" w:rsidRDefault="00000000">
            <w:pPr>
              <w:pStyle w:val="TableParagraph"/>
              <w:spacing w:before="23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PaymentID</w:t>
            </w:r>
            <w:proofErr w:type="spellEnd"/>
          </w:p>
        </w:tc>
        <w:tc>
          <w:tcPr>
            <w:tcW w:w="1530" w:type="dxa"/>
            <w:tcBorders>
              <w:top w:val="single" w:sz="12" w:space="0" w:color="666666"/>
            </w:tcBorders>
          </w:tcPr>
          <w:p w14:paraId="005E41AB" w14:textId="77777777" w:rsidR="003D6501" w:rsidRDefault="00000000">
            <w:pPr>
              <w:pStyle w:val="TableParagraph"/>
              <w:spacing w:before="23"/>
              <w:ind w:left="107"/>
            </w:pPr>
            <w:r>
              <w:t>Int</w:t>
            </w:r>
          </w:p>
        </w:tc>
        <w:tc>
          <w:tcPr>
            <w:tcW w:w="802" w:type="dxa"/>
            <w:tcBorders>
              <w:top w:val="single" w:sz="12" w:space="0" w:color="666666"/>
            </w:tcBorders>
          </w:tcPr>
          <w:p w14:paraId="3B09DD6A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NN</w:t>
            </w:r>
          </w:p>
        </w:tc>
        <w:tc>
          <w:tcPr>
            <w:tcW w:w="2410" w:type="dxa"/>
            <w:tcBorders>
              <w:top w:val="single" w:sz="12" w:space="0" w:color="666666"/>
            </w:tcBorders>
          </w:tcPr>
          <w:p w14:paraId="0480105E" w14:textId="77777777" w:rsidR="003D6501" w:rsidRDefault="00000000">
            <w:pPr>
              <w:pStyle w:val="TableParagraph"/>
              <w:spacing w:line="268" w:lineRule="exact"/>
              <w:ind w:left="103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3037" w:type="dxa"/>
            <w:tcBorders>
              <w:top w:val="single" w:sz="12" w:space="0" w:color="666666"/>
            </w:tcBorders>
          </w:tcPr>
          <w:p w14:paraId="40009461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39BCB649" w14:textId="77777777">
        <w:trPr>
          <w:trHeight w:val="311"/>
        </w:trPr>
        <w:tc>
          <w:tcPr>
            <w:tcW w:w="1858" w:type="dxa"/>
          </w:tcPr>
          <w:p w14:paraId="1ED75728" w14:textId="77777777" w:rsidR="003D6501" w:rsidRDefault="00000000">
            <w:pPr>
              <w:pStyle w:val="TableParagraph"/>
              <w:spacing w:before="23"/>
              <w:ind w:left="107"/>
              <w:rPr>
                <w:b/>
              </w:rPr>
            </w:pPr>
            <w:r>
              <w:rPr>
                <w:b/>
              </w:rPr>
              <w:t>Amount</w:t>
            </w:r>
          </w:p>
        </w:tc>
        <w:tc>
          <w:tcPr>
            <w:tcW w:w="1530" w:type="dxa"/>
          </w:tcPr>
          <w:p w14:paraId="46374D9B" w14:textId="77777777" w:rsidR="003D6501" w:rsidRDefault="00000000">
            <w:pPr>
              <w:pStyle w:val="TableParagraph"/>
              <w:spacing w:before="23"/>
              <w:ind w:left="107"/>
            </w:pPr>
            <w:r>
              <w:t>Float</w:t>
            </w:r>
          </w:p>
        </w:tc>
        <w:tc>
          <w:tcPr>
            <w:tcW w:w="802" w:type="dxa"/>
          </w:tcPr>
          <w:p w14:paraId="52A9165D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3BCBCC92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1473CE44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08358EB6" w14:textId="77777777">
        <w:trPr>
          <w:trHeight w:val="311"/>
        </w:trPr>
        <w:tc>
          <w:tcPr>
            <w:tcW w:w="1858" w:type="dxa"/>
          </w:tcPr>
          <w:p w14:paraId="17A9CF1C" w14:textId="77777777" w:rsidR="003D6501" w:rsidRDefault="00000000">
            <w:pPr>
              <w:pStyle w:val="TableParagraph"/>
              <w:spacing w:before="23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PaymentMethod</w:t>
            </w:r>
            <w:proofErr w:type="spellEnd"/>
          </w:p>
        </w:tc>
        <w:tc>
          <w:tcPr>
            <w:tcW w:w="1530" w:type="dxa"/>
          </w:tcPr>
          <w:p w14:paraId="687B2EAD" w14:textId="77777777" w:rsidR="003D6501" w:rsidRDefault="00000000">
            <w:pPr>
              <w:pStyle w:val="TableParagraph"/>
              <w:spacing w:before="23"/>
              <w:ind w:left="107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802" w:type="dxa"/>
          </w:tcPr>
          <w:p w14:paraId="58BA83F4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06651112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6E4C8274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297A3361" w14:textId="77777777">
        <w:trPr>
          <w:trHeight w:val="328"/>
        </w:trPr>
        <w:tc>
          <w:tcPr>
            <w:tcW w:w="1858" w:type="dxa"/>
          </w:tcPr>
          <w:p w14:paraId="09B08542" w14:textId="77777777" w:rsidR="003D6501" w:rsidRDefault="00000000">
            <w:pPr>
              <w:pStyle w:val="TableParagraph"/>
              <w:spacing w:before="30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transactionId</w:t>
            </w:r>
            <w:proofErr w:type="spellEnd"/>
          </w:p>
        </w:tc>
        <w:tc>
          <w:tcPr>
            <w:tcW w:w="1530" w:type="dxa"/>
          </w:tcPr>
          <w:p w14:paraId="53F4DDBD" w14:textId="77777777" w:rsidR="003D6501" w:rsidRDefault="00000000">
            <w:pPr>
              <w:pStyle w:val="TableParagraph"/>
              <w:spacing w:before="30"/>
              <w:ind w:left="107"/>
            </w:pPr>
            <w:r>
              <w:t>Int</w:t>
            </w:r>
          </w:p>
        </w:tc>
        <w:tc>
          <w:tcPr>
            <w:tcW w:w="802" w:type="dxa"/>
          </w:tcPr>
          <w:p w14:paraId="73EB6E4E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NN</w:t>
            </w:r>
          </w:p>
        </w:tc>
        <w:tc>
          <w:tcPr>
            <w:tcW w:w="2410" w:type="dxa"/>
          </w:tcPr>
          <w:p w14:paraId="29F38D97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7F8B9904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D6501" w14:paraId="76D9E631" w14:textId="77777777">
        <w:trPr>
          <w:trHeight w:val="311"/>
        </w:trPr>
        <w:tc>
          <w:tcPr>
            <w:tcW w:w="1858" w:type="dxa"/>
          </w:tcPr>
          <w:p w14:paraId="5011CCB4" w14:textId="77777777" w:rsidR="003D6501" w:rsidRDefault="00000000">
            <w:pPr>
              <w:pStyle w:val="TableParagraph"/>
              <w:spacing w:before="23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UserID</w:t>
            </w:r>
            <w:proofErr w:type="spellEnd"/>
          </w:p>
        </w:tc>
        <w:tc>
          <w:tcPr>
            <w:tcW w:w="1530" w:type="dxa"/>
          </w:tcPr>
          <w:p w14:paraId="55E705A2" w14:textId="77777777" w:rsidR="003D6501" w:rsidRDefault="00000000">
            <w:pPr>
              <w:pStyle w:val="TableParagraph"/>
              <w:spacing w:before="23"/>
              <w:ind w:left="107"/>
            </w:pPr>
            <w:r>
              <w:t>Int</w:t>
            </w:r>
          </w:p>
        </w:tc>
        <w:tc>
          <w:tcPr>
            <w:tcW w:w="802" w:type="dxa"/>
          </w:tcPr>
          <w:p w14:paraId="1ACFF571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NN</w:t>
            </w:r>
          </w:p>
        </w:tc>
        <w:tc>
          <w:tcPr>
            <w:tcW w:w="2410" w:type="dxa"/>
          </w:tcPr>
          <w:p w14:paraId="37079E82" w14:textId="77777777" w:rsidR="003D6501" w:rsidRDefault="00000000">
            <w:pPr>
              <w:pStyle w:val="TableParagraph"/>
              <w:spacing w:line="268" w:lineRule="exact"/>
              <w:ind w:left="103"/>
            </w:pPr>
            <w:r>
              <w:t>FK</w:t>
            </w:r>
          </w:p>
        </w:tc>
        <w:tc>
          <w:tcPr>
            <w:tcW w:w="3037" w:type="dxa"/>
          </w:tcPr>
          <w:p w14:paraId="3A58AC61" w14:textId="77777777" w:rsidR="003D6501" w:rsidRDefault="003D65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060E7A7" w14:textId="77777777" w:rsidR="003D6501" w:rsidRDefault="00000000">
      <w:pPr>
        <w:ind w:left="438"/>
        <w:rPr>
          <w:rFonts w:ascii="Calibri Light"/>
          <w:i/>
          <w:sz w:val="18"/>
        </w:rPr>
      </w:pPr>
      <w:r>
        <w:rPr>
          <w:rFonts w:ascii="Calibri Light"/>
          <w:i/>
          <w:sz w:val="18"/>
        </w:rPr>
        <w:t xml:space="preserve"> </w:t>
      </w:r>
    </w:p>
    <w:p w14:paraId="40A3C344" w14:textId="77777777" w:rsidR="003D6501" w:rsidRDefault="003D6501">
      <w:pPr>
        <w:rPr>
          <w:rFonts w:ascii="Calibri Light"/>
          <w:sz w:val="18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6586DA1F" w14:textId="77777777" w:rsidR="003D6501" w:rsidRDefault="00000000">
      <w:pPr>
        <w:pStyle w:val="Heading1"/>
        <w:numPr>
          <w:ilvl w:val="0"/>
          <w:numId w:val="2"/>
        </w:numPr>
        <w:tabs>
          <w:tab w:val="left" w:pos="870"/>
          <w:tab w:val="left" w:pos="871"/>
        </w:tabs>
        <w:ind w:hanging="433"/>
      </w:pPr>
      <w:bookmarkStart w:id="52" w:name="_bookmark52"/>
      <w:bookmarkEnd w:id="52"/>
      <w:r>
        <w:lastRenderedPageBreak/>
        <w:t>Stories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Scenario</w:t>
      </w:r>
    </w:p>
    <w:p w14:paraId="016ACFFA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41"/>
        <w:ind w:hanging="577"/>
      </w:pPr>
      <w:bookmarkStart w:id="53" w:name="_bookmark53"/>
      <w:bookmarkEnd w:id="53"/>
      <w:r>
        <w:t>Story-1:</w:t>
      </w:r>
      <w:r>
        <w:rPr>
          <w:spacing w:val="-7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Themes</w:t>
      </w:r>
    </w:p>
    <w:p w14:paraId="79B94ED5" w14:textId="77777777" w:rsidR="003D6501" w:rsidRDefault="003D6501">
      <w:pPr>
        <w:pStyle w:val="BodyText"/>
        <w:spacing w:before="8"/>
        <w:rPr>
          <w:rFonts w:ascii="Cambria"/>
          <w:b/>
        </w:rPr>
      </w:pP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351"/>
        <w:gridCol w:w="7789"/>
      </w:tblGrid>
      <w:tr w:rsidR="003D6501" w14:paraId="6BF4840D" w14:textId="77777777">
        <w:trPr>
          <w:trHeight w:val="880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512373E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6DE2043" w14:textId="77777777" w:rsidR="003D6501" w:rsidRDefault="00000000">
            <w:pPr>
              <w:pStyle w:val="TableParagraph"/>
              <w:spacing w:before="1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28882E9" w14:textId="77777777" w:rsidR="003D6501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a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</w:p>
          <w:p w14:paraId="4A12CC95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 xml:space="preserve">I want to </w:t>
            </w:r>
            <w:r>
              <w:rPr>
                <w:sz w:val="24"/>
              </w:rPr>
              <w:t>add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theme.</w:t>
            </w:r>
          </w:p>
          <w:p w14:paraId="4E3F42DA" w14:textId="77777777" w:rsidR="003D6501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that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</w:tr>
      <w:tr w:rsidR="003D6501" w14:paraId="0A0B6BAA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E7AE547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BBAA6B0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72999C3B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3D6501" w14:paraId="3DD635A3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32DFF58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6A9C1B6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79794EF0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XL</w:t>
            </w:r>
          </w:p>
        </w:tc>
      </w:tr>
      <w:tr w:rsidR="003D6501" w14:paraId="622FDFFA" w14:textId="77777777">
        <w:trPr>
          <w:trHeight w:val="58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DD49025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EAAC4CA" w14:textId="77777777" w:rsidR="003D6501" w:rsidRDefault="0000000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384C620F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application,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  <w:r>
              <w:rPr>
                <w:spacing w:val="2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relatively</w:t>
            </w:r>
            <w:proofErr w:type="gramEnd"/>
          </w:p>
          <w:p w14:paraId="655AA9C5" w14:textId="77777777" w:rsidR="003D6501" w:rsidRDefault="00000000">
            <w:pPr>
              <w:pStyle w:val="TableParagraph"/>
              <w:spacing w:before="2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straightforward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terms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effort,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complexity.</w:t>
            </w:r>
          </w:p>
        </w:tc>
      </w:tr>
    </w:tbl>
    <w:p w14:paraId="61B06BDC" w14:textId="77777777" w:rsidR="003D6501" w:rsidRDefault="003D6501">
      <w:pPr>
        <w:pStyle w:val="BodyText"/>
        <w:spacing w:before="4"/>
        <w:rPr>
          <w:rFonts w:ascii="Cambria"/>
          <w:b/>
          <w:sz w:val="26"/>
        </w:rPr>
      </w:pPr>
    </w:p>
    <w:p w14:paraId="4826C24B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0"/>
        <w:ind w:hanging="721"/>
      </w:pPr>
      <w:bookmarkStart w:id="54" w:name="_bookmark54"/>
      <w:bookmarkEnd w:id="54"/>
      <w:r>
        <w:t>Scenario#</w:t>
      </w:r>
      <w:r>
        <w:rPr>
          <w:spacing w:val="-6"/>
        </w:rPr>
        <w:t xml:space="preserve"> </w:t>
      </w:r>
      <w:r>
        <w:t>S1.1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7"/>
        <w:gridCol w:w="333"/>
        <w:gridCol w:w="7465"/>
      </w:tblGrid>
      <w:tr w:rsidR="003D6501" w14:paraId="69EDEF3D" w14:textId="77777777">
        <w:trPr>
          <w:trHeight w:val="293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1F89C41" w14:textId="77777777" w:rsidR="003D6501" w:rsidRDefault="00000000">
            <w:pPr>
              <w:pStyle w:val="TableParagraph"/>
              <w:spacing w:line="244" w:lineRule="exact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S1.1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98F1766" w14:textId="77777777" w:rsidR="003D6501" w:rsidRDefault="00000000">
            <w:pPr>
              <w:pStyle w:val="TableParagraph"/>
              <w:spacing w:line="273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518156DB" w14:textId="77777777" w:rsidR="003D6501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Admin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theme.</w:t>
            </w:r>
          </w:p>
        </w:tc>
      </w:tr>
      <w:tr w:rsidR="003D6501" w14:paraId="493983C1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7FFF5A3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17F5F6E" w14:textId="77777777" w:rsidR="003D6501" w:rsidRDefault="0000000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6E7CEA68" w14:textId="77777777" w:rsidR="003D6501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 in.</w:t>
            </w:r>
          </w:p>
        </w:tc>
      </w:tr>
      <w:tr w:rsidR="003D6501" w14:paraId="43E2407F" w14:textId="77777777">
        <w:trPr>
          <w:trHeight w:val="4168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E805336" w14:textId="77777777" w:rsidR="003D6501" w:rsidRDefault="00000000">
            <w:pPr>
              <w:pStyle w:val="TableParagraph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C051F20" w14:textId="77777777" w:rsidR="003D6501" w:rsidRDefault="0000000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4B87E6AA" w14:textId="77777777" w:rsidR="003D6501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b/>
              </w:rPr>
              <w:t>Given:</w:t>
            </w:r>
            <w:r>
              <w:rPr>
                <w:b/>
                <w:spacing w:val="48"/>
              </w:rPr>
              <w:t xml:space="preserve"> </w:t>
            </w:r>
            <w:r>
              <w:rPr>
                <w:sz w:val="24"/>
              </w:rPr>
              <w:t>the 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"Add Theme"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14:paraId="37A8F202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When:</w:t>
            </w:r>
          </w:p>
          <w:p w14:paraId="6758FFEE" w14:textId="77777777" w:rsidR="003D6501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fills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description,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price,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image.</w:t>
            </w:r>
          </w:p>
          <w:p w14:paraId="5C5F390E" w14:textId="77777777" w:rsidR="003D6501" w:rsidRDefault="00000000">
            <w:pPr>
              <w:pStyle w:val="TableParagraph"/>
              <w:spacing w:line="29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Then</w:t>
            </w:r>
          </w:p>
          <w:p w14:paraId="4C1CC7FE" w14:textId="77777777" w:rsidR="003D6501" w:rsidRDefault="00000000">
            <w:pPr>
              <w:pStyle w:val="TableParagraph"/>
              <w:spacing w:before="12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Process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Testimonial:</w:t>
            </w:r>
          </w:p>
          <w:p w14:paraId="0731496C" w14:textId="77777777" w:rsidR="003D650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27"/>
                <w:tab w:val="left" w:pos="528"/>
              </w:tabs>
              <w:spacing w:before="120"/>
              <w:ind w:hanging="421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  <w:p w14:paraId="08DA682A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Redirect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Theme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Page:</w:t>
            </w:r>
          </w:p>
          <w:p w14:paraId="3DDAC203" w14:textId="77777777" w:rsidR="003D650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27"/>
                <w:tab w:val="left" w:pos="528"/>
              </w:tabs>
              <w:ind w:hanging="421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14:paraId="0C51D41F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Display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Success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Message:</w:t>
            </w:r>
          </w:p>
          <w:p w14:paraId="3A43535F" w14:textId="77777777" w:rsidR="003D650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27"/>
                <w:tab w:val="left" w:pos="528"/>
              </w:tabs>
              <w:ind w:right="109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</w:tbl>
    <w:p w14:paraId="59D131EF" w14:textId="77777777" w:rsidR="003D6501" w:rsidRDefault="003D6501">
      <w:pPr>
        <w:pStyle w:val="BodyText"/>
        <w:spacing w:before="4"/>
        <w:rPr>
          <w:rFonts w:ascii="Cambria"/>
          <w:sz w:val="26"/>
        </w:rPr>
      </w:pPr>
    </w:p>
    <w:p w14:paraId="497589F2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0"/>
        <w:ind w:hanging="721"/>
      </w:pPr>
      <w:bookmarkStart w:id="55" w:name="_bookmark55"/>
      <w:bookmarkEnd w:id="55"/>
      <w:r>
        <w:t>Scenario#</w:t>
      </w:r>
      <w:r>
        <w:rPr>
          <w:spacing w:val="-6"/>
        </w:rPr>
        <w:t xml:space="preserve"> </w:t>
      </w:r>
      <w:r>
        <w:t>S1.2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7"/>
        <w:gridCol w:w="333"/>
        <w:gridCol w:w="7465"/>
      </w:tblGrid>
      <w:tr w:rsidR="003D6501" w14:paraId="67EDAC85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D39E6E0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S1.2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15AF0AB" w14:textId="77777777" w:rsidR="003D6501" w:rsidRDefault="0000000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48CFD365" w14:textId="77777777" w:rsidR="003D6501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Information 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Theme.</w:t>
            </w:r>
          </w:p>
        </w:tc>
      </w:tr>
      <w:tr w:rsidR="003D6501" w14:paraId="26877D03" w14:textId="77777777">
        <w:trPr>
          <w:trHeight w:val="294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4005A90" w14:textId="77777777" w:rsidR="003D6501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C9EFD89" w14:textId="77777777" w:rsidR="003D6501" w:rsidRDefault="00000000">
            <w:pPr>
              <w:pStyle w:val="TableParagraph"/>
              <w:spacing w:line="275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3A714597" w14:textId="77777777" w:rsidR="003D650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 logged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3D6501" w14:paraId="489BAA8D" w14:textId="77777777">
        <w:trPr>
          <w:trHeight w:val="2997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6D396AF" w14:textId="77777777" w:rsidR="003D6501" w:rsidRDefault="00000000">
            <w:pPr>
              <w:pStyle w:val="TableParagraph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E48930F" w14:textId="77777777" w:rsidR="003D6501" w:rsidRDefault="0000000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713E9E55" w14:textId="77777777" w:rsidR="003D6501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Given: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 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"Add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Theme"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page,</w:t>
            </w:r>
          </w:p>
          <w:p w14:paraId="0A4D14B3" w14:textId="77777777" w:rsidR="003D6501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When: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attempts 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leaves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price empty.</w:t>
            </w:r>
          </w:p>
          <w:p w14:paraId="4A1FC735" w14:textId="77777777" w:rsidR="003D6501" w:rsidRDefault="00000000">
            <w:pPr>
              <w:pStyle w:val="TableParagraph"/>
              <w:spacing w:line="29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Then</w:t>
            </w:r>
          </w:p>
          <w:p w14:paraId="402A0E3A" w14:textId="77777777" w:rsidR="003D6501" w:rsidRDefault="00000000">
            <w:pPr>
              <w:pStyle w:val="TableParagraph"/>
              <w:spacing w:before="12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Prevent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Theme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Addition:</w:t>
            </w:r>
          </w:p>
          <w:p w14:paraId="287095F9" w14:textId="77777777" w:rsidR="003D650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527"/>
                <w:tab w:val="left" w:pos="528"/>
              </w:tabs>
              <w:spacing w:before="120"/>
              <w:ind w:hanging="42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  <w:p w14:paraId="02362F34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Display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Error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Message:</w:t>
            </w:r>
          </w:p>
          <w:p w14:paraId="73BD84C7" w14:textId="77777777" w:rsidR="003D650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527"/>
                <w:tab w:val="left" w:pos="528"/>
              </w:tabs>
              <w:ind w:hanging="421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</w:tbl>
    <w:p w14:paraId="16EAAF21" w14:textId="77777777" w:rsidR="003D6501" w:rsidRDefault="003D6501">
      <w:pPr>
        <w:rPr>
          <w:sz w:val="24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444D388A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91"/>
        <w:ind w:hanging="721"/>
      </w:pPr>
      <w:bookmarkStart w:id="56" w:name="_bookmark56"/>
      <w:bookmarkEnd w:id="56"/>
      <w:r>
        <w:lastRenderedPageBreak/>
        <w:t>Scenario#</w:t>
      </w:r>
      <w:r>
        <w:rPr>
          <w:spacing w:val="-6"/>
        </w:rPr>
        <w:t xml:space="preserve"> </w:t>
      </w:r>
      <w:r>
        <w:t>S1.3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7"/>
        <w:gridCol w:w="333"/>
        <w:gridCol w:w="7465"/>
      </w:tblGrid>
      <w:tr w:rsidR="003D6501" w14:paraId="6E182037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17EDEC5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S1.3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B352732" w14:textId="77777777" w:rsidR="003D6501" w:rsidRDefault="00000000">
            <w:pPr>
              <w:pStyle w:val="TableParagraph"/>
              <w:spacing w:line="273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212D9E21" w14:textId="77777777" w:rsidR="003D6501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 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Format 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Theme.</w:t>
            </w:r>
          </w:p>
        </w:tc>
      </w:tr>
      <w:tr w:rsidR="003D6501" w14:paraId="1B41FEF5" w14:textId="77777777">
        <w:trPr>
          <w:trHeight w:val="294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E98E215" w14:textId="77777777" w:rsidR="003D6501" w:rsidRDefault="0000000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A25FC19" w14:textId="77777777" w:rsidR="003D6501" w:rsidRDefault="00000000">
            <w:pPr>
              <w:pStyle w:val="TableParagraph"/>
              <w:spacing w:before="1" w:line="273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5E4514F6" w14:textId="77777777" w:rsidR="003D6501" w:rsidRDefault="00000000">
            <w:pPr>
              <w:pStyle w:val="TableParagraph"/>
              <w:spacing w:before="1"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3D6501" w14:paraId="54CF8531" w14:textId="77777777">
        <w:trPr>
          <w:trHeight w:val="2757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DDEAB75" w14:textId="77777777" w:rsidR="003D6501" w:rsidRDefault="00000000">
            <w:pPr>
              <w:pStyle w:val="TableParagraph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2649904" w14:textId="77777777" w:rsidR="003D6501" w:rsidRDefault="0000000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184F35C7" w14:textId="77777777" w:rsidR="003D6501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Given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"Add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Theme"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14:paraId="31CEC891" w14:textId="77777777" w:rsidR="003D6501" w:rsidRDefault="00000000">
            <w:pPr>
              <w:pStyle w:val="TableParagraph"/>
              <w:spacing w:before="120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When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attempts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supported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format(</w:t>
            </w:r>
            <w:proofErr w:type="gramEnd"/>
            <w:r>
              <w:rPr>
                <w:sz w:val="24"/>
              </w:rPr>
              <w:t>e.g.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PDF).</w:t>
            </w:r>
          </w:p>
          <w:p w14:paraId="64F14222" w14:textId="77777777" w:rsidR="003D6501" w:rsidRDefault="00000000">
            <w:pPr>
              <w:pStyle w:val="TableParagraph"/>
              <w:spacing w:line="293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Then</w:t>
            </w:r>
            <w:r>
              <w:rPr>
                <w:sz w:val="24"/>
              </w:rPr>
              <w:t>:</w:t>
            </w:r>
          </w:p>
          <w:p w14:paraId="1682FBEE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Prevent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Theme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Addition:</w:t>
            </w:r>
          </w:p>
          <w:p w14:paraId="3A078A51" w14:textId="77777777" w:rsidR="003D650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527"/>
                <w:tab w:val="left" w:pos="528"/>
              </w:tabs>
              <w:ind w:hanging="42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  <w:p w14:paraId="4E520963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Display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Error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Message:</w:t>
            </w:r>
          </w:p>
          <w:p w14:paraId="3C3EEB24" w14:textId="77777777" w:rsidR="003D650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527"/>
                <w:tab w:val="left" w:pos="528"/>
              </w:tabs>
              <w:ind w:hanging="421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 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 format.</w:t>
            </w:r>
          </w:p>
        </w:tc>
      </w:tr>
    </w:tbl>
    <w:p w14:paraId="38357CB9" w14:textId="77777777" w:rsidR="003D6501" w:rsidRDefault="003D6501">
      <w:pPr>
        <w:pStyle w:val="BodyText"/>
        <w:spacing w:before="2"/>
        <w:rPr>
          <w:rFonts w:ascii="Cambria"/>
          <w:sz w:val="26"/>
        </w:rPr>
      </w:pPr>
    </w:p>
    <w:p w14:paraId="76FE8977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0"/>
        <w:ind w:hanging="577"/>
      </w:pPr>
      <w:bookmarkStart w:id="57" w:name="_bookmark57"/>
      <w:bookmarkEnd w:id="57"/>
      <w:r>
        <w:t>Story-2:</w:t>
      </w:r>
      <w:r>
        <w:rPr>
          <w:spacing w:val="-8"/>
        </w:rPr>
        <w:t xml:space="preserve"> </w:t>
      </w:r>
      <w:r>
        <w:t>Add</w:t>
      </w:r>
      <w:r>
        <w:rPr>
          <w:spacing w:val="-10"/>
        </w:rPr>
        <w:t xml:space="preserve"> </w:t>
      </w:r>
      <w:r>
        <w:t>Categories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351"/>
        <w:gridCol w:w="7789"/>
      </w:tblGrid>
      <w:tr w:rsidR="003D6501" w14:paraId="730FD2AB" w14:textId="77777777">
        <w:trPr>
          <w:trHeight w:val="880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DEC8648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S2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5E828F0" w14:textId="77777777" w:rsidR="003D6501" w:rsidRDefault="00000000">
            <w:pPr>
              <w:pStyle w:val="TableParagraph"/>
              <w:spacing w:line="292" w:lineRule="exact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6773C2F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a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</w:p>
          <w:p w14:paraId="274C8502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 xml:space="preserve">I want to </w:t>
            </w:r>
            <w:r>
              <w:rPr>
                <w:sz w:val="24"/>
              </w:rPr>
              <w:t>add a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category</w:t>
            </w:r>
            <w:proofErr w:type="gramEnd"/>
          </w:p>
          <w:p w14:paraId="3D975E77" w14:textId="77777777" w:rsidR="003D6501" w:rsidRDefault="00000000">
            <w:pPr>
              <w:pStyle w:val="TableParagraph"/>
              <w:spacing w:before="2"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that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b/>
                <w:sz w:val="24"/>
              </w:rPr>
              <w:t>.</w:t>
            </w:r>
          </w:p>
        </w:tc>
      </w:tr>
      <w:tr w:rsidR="003D6501" w14:paraId="52AD685E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111E959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731E5A7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0442E35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3D6501" w14:paraId="076526AF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189B211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A812F2F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48FC0553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</w:tr>
      <w:tr w:rsidR="003D6501" w14:paraId="6ABD3F8E" w14:textId="77777777">
        <w:trPr>
          <w:trHeight w:val="58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E89BFC5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58ECB40" w14:textId="77777777" w:rsidR="003D6501" w:rsidRDefault="0000000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22181232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fundamental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organizing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themes,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</w:p>
          <w:p w14:paraId="107EC7A2" w14:textId="77777777" w:rsidR="003D650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relatively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straightforward.</w:t>
            </w:r>
          </w:p>
        </w:tc>
      </w:tr>
    </w:tbl>
    <w:p w14:paraId="793C2324" w14:textId="77777777" w:rsidR="003D6501" w:rsidRDefault="003D6501">
      <w:pPr>
        <w:pStyle w:val="BodyText"/>
        <w:spacing w:before="2"/>
        <w:rPr>
          <w:rFonts w:ascii="Cambria"/>
          <w:b/>
          <w:sz w:val="26"/>
        </w:rPr>
      </w:pPr>
    </w:p>
    <w:p w14:paraId="131D2640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0"/>
        <w:ind w:hanging="577"/>
      </w:pPr>
      <w:bookmarkStart w:id="58" w:name="_bookmark58"/>
      <w:bookmarkEnd w:id="58"/>
      <w:r>
        <w:t>Story-3:</w:t>
      </w:r>
      <w:r>
        <w:rPr>
          <w:spacing w:val="-5"/>
        </w:rPr>
        <w:t xml:space="preserve"> </w:t>
      </w:r>
      <w:r>
        <w:t>Edit</w:t>
      </w:r>
      <w:r>
        <w:rPr>
          <w:spacing w:val="-8"/>
        </w:rPr>
        <w:t xml:space="preserve"> </w:t>
      </w:r>
      <w:r>
        <w:t>Theme</w:t>
      </w:r>
      <w:r>
        <w:rPr>
          <w:spacing w:val="-6"/>
        </w:rPr>
        <w:t xml:space="preserve"> </w:t>
      </w:r>
      <w:r>
        <w:t>Details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351"/>
        <w:gridCol w:w="7789"/>
      </w:tblGrid>
      <w:tr w:rsidR="003D6501" w14:paraId="33D51FD2" w14:textId="77777777">
        <w:trPr>
          <w:trHeight w:val="880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05116A0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1DDECDE" w14:textId="77777777" w:rsidR="003D6501" w:rsidRDefault="0000000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59D4B3F9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 xml:space="preserve">As </w:t>
            </w:r>
            <w:proofErr w:type="gramStart"/>
            <w:r>
              <w:rPr>
                <w:b/>
                <w:sz w:val="24"/>
              </w:rPr>
              <w:t>a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</w:p>
          <w:p w14:paraId="5009418E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 xml:space="preserve">I </w:t>
            </w:r>
            <w:proofErr w:type="gramStart"/>
            <w:r>
              <w:rPr>
                <w:b/>
                <w:sz w:val="24"/>
              </w:rPr>
              <w:t xml:space="preserve">want  </w:t>
            </w:r>
            <w:r>
              <w:rPr>
                <w:sz w:val="24"/>
              </w:rPr>
              <w:t>to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theme.</w:t>
            </w:r>
          </w:p>
          <w:p w14:paraId="0E24C639" w14:textId="77777777" w:rsidR="003D650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necessary.</w:t>
            </w:r>
          </w:p>
        </w:tc>
      </w:tr>
      <w:tr w:rsidR="003D6501" w14:paraId="75D97A2F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2328E17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881B0D1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2691F0F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3D6501" w14:paraId="2C20833C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33140F4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395AF6E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2077B9D2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</w:tr>
      <w:tr w:rsidR="003D6501" w14:paraId="0DA41D51" w14:textId="77777777">
        <w:trPr>
          <w:trHeight w:val="880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6575562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F738079" w14:textId="77777777" w:rsidR="003D6501" w:rsidRDefault="0000000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5D145CC6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Editing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functionality,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involves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moderate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complexity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requires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updating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compromising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71380852" w14:textId="77777777" w:rsidR="003D650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integrity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</w:tbl>
    <w:p w14:paraId="6C0552B6" w14:textId="77777777" w:rsidR="003D6501" w:rsidRDefault="003D6501">
      <w:pPr>
        <w:pStyle w:val="BodyText"/>
        <w:spacing w:before="2"/>
        <w:rPr>
          <w:rFonts w:ascii="Cambria"/>
          <w:b/>
          <w:sz w:val="26"/>
        </w:rPr>
      </w:pPr>
    </w:p>
    <w:p w14:paraId="2343095A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0"/>
        <w:ind w:hanging="577"/>
      </w:pPr>
      <w:bookmarkStart w:id="59" w:name="_bookmark59"/>
      <w:bookmarkEnd w:id="59"/>
      <w:r>
        <w:t>Story-4:</w:t>
      </w:r>
      <w:r>
        <w:rPr>
          <w:spacing w:val="-6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Theme</w:t>
      </w:r>
      <w:r>
        <w:rPr>
          <w:spacing w:val="-6"/>
        </w:rPr>
        <w:t xml:space="preserve"> </w:t>
      </w:r>
      <w:r>
        <w:t>Details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351"/>
        <w:gridCol w:w="7789"/>
      </w:tblGrid>
      <w:tr w:rsidR="003D6501" w14:paraId="477EF7B4" w14:textId="77777777">
        <w:trPr>
          <w:trHeight w:val="909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DCA97A3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0282F2B" w14:textId="77777777" w:rsidR="003D6501" w:rsidRDefault="00000000">
            <w:pPr>
              <w:pStyle w:val="TableParagraph"/>
              <w:spacing w:line="292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0A64E20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customer,</w:t>
            </w:r>
          </w:p>
          <w:p w14:paraId="671002BB" w14:textId="77777777" w:rsidR="003D6501" w:rsidRDefault="00000000">
            <w:pPr>
              <w:pStyle w:val="TableParagraph"/>
              <w:ind w:left="108"/>
              <w:rPr>
                <w:rFonts w:ascii="Segoe UI"/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want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details.</w:t>
            </w:r>
            <w:r>
              <w:rPr>
                <w:rFonts w:ascii="Segoe UI"/>
                <w:b/>
                <w:color w:val="374151"/>
                <w:sz w:val="24"/>
                <w:shd w:val="clear" w:color="auto" w:fill="F7F7F8"/>
              </w:rPr>
              <w:t>.</w:t>
            </w:r>
            <w:proofErr w:type="gramEnd"/>
          </w:p>
          <w:p w14:paraId="6C45A95B" w14:textId="77777777" w:rsidR="003D6501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that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related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theme.</w:t>
            </w:r>
          </w:p>
        </w:tc>
      </w:tr>
      <w:tr w:rsidR="003D6501" w14:paraId="5B0175FF" w14:textId="77777777">
        <w:trPr>
          <w:trHeight w:val="293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CF180BD" w14:textId="77777777" w:rsidR="003D6501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7E4D663" w14:textId="77777777" w:rsidR="003D6501" w:rsidRDefault="00000000">
            <w:pPr>
              <w:pStyle w:val="TableParagraph"/>
              <w:spacing w:line="273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71015407" w14:textId="77777777" w:rsidR="003D6501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3D6501" w14:paraId="35849D4E" w14:textId="77777777">
        <w:trPr>
          <w:trHeight w:val="321"/>
        </w:trPr>
        <w:tc>
          <w:tcPr>
            <w:tcW w:w="1124" w:type="dxa"/>
            <w:tcBorders>
              <w:top w:val="single" w:sz="4" w:space="0" w:color="7E7E7E"/>
            </w:tcBorders>
            <w:shd w:val="clear" w:color="auto" w:fill="F1F1F1"/>
          </w:tcPr>
          <w:p w14:paraId="62188F60" w14:textId="77777777" w:rsidR="003D6501" w:rsidRDefault="00000000">
            <w:pPr>
              <w:pStyle w:val="TableParagraph"/>
              <w:tabs>
                <w:tab w:val="left" w:pos="1267"/>
              </w:tabs>
              <w:spacing w:before="1"/>
              <w:ind w:right="-144"/>
              <w:rPr>
                <w:b/>
                <w:sz w:val="24"/>
              </w:rPr>
            </w:pPr>
            <w:r>
              <w:rPr>
                <w:b/>
                <w:sz w:val="24"/>
                <w:u w:val="single" w:color="7E7E7E"/>
              </w:rPr>
              <w:t xml:space="preserve"> </w:t>
            </w:r>
            <w:r>
              <w:rPr>
                <w:b/>
                <w:spacing w:val="-1"/>
                <w:sz w:val="24"/>
                <w:u w:val="single" w:color="7E7E7E"/>
              </w:rPr>
              <w:t xml:space="preserve"> </w:t>
            </w:r>
            <w:r>
              <w:rPr>
                <w:b/>
                <w:sz w:val="24"/>
                <w:u w:val="single" w:color="7E7E7E"/>
              </w:rPr>
              <w:t>Estimate</w:t>
            </w:r>
            <w:r>
              <w:rPr>
                <w:b/>
                <w:sz w:val="24"/>
                <w:u w:val="single" w:color="7E7E7E"/>
              </w:rPr>
              <w:tab/>
            </w:r>
          </w:p>
        </w:tc>
        <w:tc>
          <w:tcPr>
            <w:tcW w:w="351" w:type="dxa"/>
            <w:tcBorders>
              <w:top w:val="single" w:sz="4" w:space="0" w:color="7E7E7E"/>
            </w:tcBorders>
            <w:shd w:val="clear" w:color="auto" w:fill="F1F1F1"/>
          </w:tcPr>
          <w:p w14:paraId="63414A9D" w14:textId="77777777" w:rsidR="003D6501" w:rsidRDefault="00000000">
            <w:pPr>
              <w:pStyle w:val="TableParagraph"/>
              <w:tabs>
                <w:tab w:val="left" w:pos="459"/>
              </w:tabs>
              <w:spacing w:before="1"/>
              <w:ind w:left="143" w:right="-116"/>
              <w:rPr>
                <w:b/>
                <w:sz w:val="24"/>
              </w:rPr>
            </w:pPr>
            <w:r>
              <w:rPr>
                <w:b/>
                <w:sz w:val="24"/>
                <w:u w:val="single" w:color="7E7E7E"/>
              </w:rPr>
              <w:t>:</w:t>
            </w:r>
            <w:r>
              <w:rPr>
                <w:b/>
                <w:sz w:val="24"/>
                <w:u w:val="single" w:color="7E7E7E"/>
              </w:rPr>
              <w:tab/>
            </w:r>
          </w:p>
        </w:tc>
        <w:tc>
          <w:tcPr>
            <w:tcW w:w="7789" w:type="dxa"/>
            <w:tcBorders>
              <w:top w:val="single" w:sz="4" w:space="0" w:color="7E7E7E"/>
            </w:tcBorders>
          </w:tcPr>
          <w:p w14:paraId="5AD842B9" w14:textId="77777777" w:rsidR="003D6501" w:rsidRDefault="00000000">
            <w:pPr>
              <w:pStyle w:val="TableParagraph"/>
              <w:tabs>
                <w:tab w:val="left" w:pos="7790"/>
              </w:tabs>
              <w:spacing w:before="1"/>
              <w:ind w:left="108" w:right="-15"/>
              <w:rPr>
                <w:sz w:val="24"/>
              </w:rPr>
            </w:pPr>
            <w:r>
              <w:rPr>
                <w:sz w:val="24"/>
                <w:u w:val="single" w:color="7E7E7E"/>
              </w:rPr>
              <w:t>S</w:t>
            </w:r>
            <w:r>
              <w:rPr>
                <w:sz w:val="24"/>
                <w:u w:val="single" w:color="7E7E7E"/>
              </w:rPr>
              <w:tab/>
            </w:r>
          </w:p>
        </w:tc>
      </w:tr>
      <w:tr w:rsidR="003D6501" w14:paraId="097E0FD1" w14:textId="77777777">
        <w:trPr>
          <w:trHeight w:val="568"/>
        </w:trPr>
        <w:tc>
          <w:tcPr>
            <w:tcW w:w="1124" w:type="dxa"/>
            <w:tcBorders>
              <w:bottom w:val="single" w:sz="4" w:space="0" w:color="7E7E7E"/>
            </w:tcBorders>
            <w:shd w:val="clear" w:color="auto" w:fill="F1F1F1"/>
          </w:tcPr>
          <w:p w14:paraId="3B939AF8" w14:textId="77777777" w:rsidR="003D6501" w:rsidRDefault="00000000">
            <w:pPr>
              <w:pStyle w:val="TableParagraph"/>
              <w:spacing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bottom w:val="single" w:sz="4" w:space="0" w:color="7E7E7E"/>
            </w:tcBorders>
            <w:shd w:val="clear" w:color="auto" w:fill="F1F1F1"/>
          </w:tcPr>
          <w:p w14:paraId="28ACE992" w14:textId="77777777" w:rsidR="003D6501" w:rsidRDefault="00000000">
            <w:pPr>
              <w:pStyle w:val="TableParagraph"/>
              <w:spacing w:line="276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bottom w:val="single" w:sz="4" w:space="0" w:color="7E7E7E"/>
            </w:tcBorders>
          </w:tcPr>
          <w:p w14:paraId="0C8958D7" w14:textId="77777777" w:rsidR="003D6501" w:rsidRDefault="00000000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Viewing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fundamental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theme  management</w:t>
            </w:r>
            <w:proofErr w:type="gramEnd"/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0C21D892" w14:textId="77777777" w:rsidR="003D6501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involves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relatively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complexity.</w:t>
            </w:r>
          </w:p>
        </w:tc>
      </w:tr>
    </w:tbl>
    <w:p w14:paraId="44316FEF" w14:textId="77777777" w:rsidR="003D6501" w:rsidRDefault="003D6501">
      <w:pPr>
        <w:spacing w:line="273" w:lineRule="exact"/>
        <w:rPr>
          <w:sz w:val="24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37A007B4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ind w:hanging="577"/>
      </w:pPr>
      <w:bookmarkStart w:id="60" w:name="_bookmark60"/>
      <w:bookmarkEnd w:id="60"/>
      <w:r>
        <w:lastRenderedPageBreak/>
        <w:t>Story-5:</w:t>
      </w:r>
      <w:r>
        <w:rPr>
          <w:spacing w:val="-7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Themes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351"/>
        <w:gridCol w:w="7789"/>
      </w:tblGrid>
      <w:tr w:rsidR="003D6501" w14:paraId="23485654" w14:textId="77777777">
        <w:trPr>
          <w:trHeight w:val="87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154631A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D6AA6B2" w14:textId="77777777" w:rsidR="003D6501" w:rsidRDefault="00000000">
            <w:pPr>
              <w:pStyle w:val="TableParagraph"/>
              <w:spacing w:line="29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2F89FB18" w14:textId="77777777" w:rsidR="003D6501" w:rsidRDefault="00000000">
            <w:pPr>
              <w:pStyle w:val="TableParagraph"/>
              <w:spacing w:line="29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customer,</w:t>
            </w:r>
          </w:p>
          <w:p w14:paraId="5B728815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themes</w:t>
            </w:r>
            <w:proofErr w:type="gramEnd"/>
          </w:p>
          <w:p w14:paraId="53DB6897" w14:textId="77777777" w:rsidR="003D6501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quickly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 criteria.</w:t>
            </w:r>
          </w:p>
        </w:tc>
      </w:tr>
      <w:tr w:rsidR="003D6501" w14:paraId="2904CAD9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9249674" w14:textId="77777777" w:rsidR="003D6501" w:rsidRDefault="0000000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BACB3FB" w14:textId="77777777" w:rsidR="003D6501" w:rsidRDefault="00000000">
            <w:pPr>
              <w:pStyle w:val="TableParagraph"/>
              <w:spacing w:before="1" w:line="27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2B81AE34" w14:textId="77777777" w:rsidR="003D6501" w:rsidRDefault="0000000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</w:tr>
      <w:tr w:rsidR="003D6501" w14:paraId="50F9C423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7E6A506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655A7E1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3F162E44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</w:tr>
      <w:tr w:rsidR="003D6501" w14:paraId="7A9FD532" w14:textId="77777777">
        <w:trPr>
          <w:trHeight w:val="58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8E65FF7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8FC33C3" w14:textId="77777777" w:rsidR="003D6501" w:rsidRDefault="0000000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5E5AA00C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Searching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themes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management,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it</w:t>
            </w:r>
            <w:proofErr w:type="gramEnd"/>
          </w:p>
          <w:p w14:paraId="55BACEE4" w14:textId="77777777" w:rsidR="003D6501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involves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effort due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implementing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functionality.</w:t>
            </w:r>
          </w:p>
        </w:tc>
      </w:tr>
    </w:tbl>
    <w:p w14:paraId="60C2CD3B" w14:textId="77777777" w:rsidR="003D6501" w:rsidRDefault="003D6501">
      <w:pPr>
        <w:pStyle w:val="BodyText"/>
        <w:spacing w:before="4"/>
        <w:rPr>
          <w:rFonts w:ascii="Cambria"/>
          <w:b/>
          <w:sz w:val="26"/>
        </w:rPr>
      </w:pPr>
    </w:p>
    <w:p w14:paraId="2C484A32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1"/>
        <w:ind w:hanging="577"/>
      </w:pPr>
      <w:bookmarkStart w:id="61" w:name="_bookmark61"/>
      <w:bookmarkEnd w:id="61"/>
      <w:r>
        <w:t>Story-5:</w:t>
      </w:r>
      <w:r>
        <w:rPr>
          <w:spacing w:val="-7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Order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351"/>
        <w:gridCol w:w="7789"/>
      </w:tblGrid>
      <w:tr w:rsidR="003D6501" w14:paraId="336A1B16" w14:textId="77777777">
        <w:trPr>
          <w:trHeight w:val="87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C531A02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B19A142" w14:textId="77777777" w:rsidR="003D6501" w:rsidRDefault="0000000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314C356C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  <w:p w14:paraId="53AA3EE9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 want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theme.</w:t>
            </w:r>
          </w:p>
          <w:p w14:paraId="453C3FD8" w14:textId="77777777" w:rsidR="003D6501" w:rsidRDefault="0000000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 my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event.</w:t>
            </w:r>
          </w:p>
        </w:tc>
      </w:tr>
      <w:tr w:rsidR="003D6501" w14:paraId="306EDD17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89DD7C3" w14:textId="77777777" w:rsidR="003D6501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A6B133B" w14:textId="77777777" w:rsidR="003D6501" w:rsidRDefault="00000000">
            <w:pPr>
              <w:pStyle w:val="TableParagraph"/>
              <w:spacing w:line="275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8CD8B88" w14:textId="77777777" w:rsidR="003D650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3D6501" w14:paraId="1130E7B8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824786C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A2CA280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3D62C51E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XXL</w:t>
            </w:r>
          </w:p>
        </w:tc>
      </w:tr>
      <w:tr w:rsidR="003D6501" w14:paraId="6BF81680" w14:textId="77777777">
        <w:trPr>
          <w:trHeight w:val="80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C362CD4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5627038" w14:textId="77777777" w:rsidR="003D6501" w:rsidRDefault="0000000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C77FED2" w14:textId="77777777" w:rsidR="003D6501" w:rsidRDefault="00000000">
            <w:pPr>
              <w:pStyle w:val="TableParagraph"/>
              <w:spacing w:line="268" w:lineRule="exact"/>
              <w:ind w:left="108"/>
            </w:pPr>
            <w:r>
              <w:t>Placing</w:t>
            </w:r>
            <w:r>
              <w:rPr>
                <w:spacing w:val="17"/>
              </w:rPr>
              <w:t xml:space="preserve"> </w:t>
            </w:r>
            <w:r>
              <w:t>an</w:t>
            </w:r>
            <w:r>
              <w:rPr>
                <w:spacing w:val="18"/>
              </w:rPr>
              <w:t xml:space="preserve"> </w:t>
            </w:r>
            <w:r>
              <w:t>order</w:t>
            </w:r>
            <w:r>
              <w:rPr>
                <w:spacing w:val="20"/>
              </w:rPr>
              <w:t xml:space="preserve"> </w:t>
            </w:r>
            <w:r>
              <w:t>involves</w:t>
            </w:r>
            <w:r>
              <w:rPr>
                <w:spacing w:val="19"/>
              </w:rPr>
              <w:t xml:space="preserve"> </w:t>
            </w:r>
            <w:r>
              <w:t>complex</w:t>
            </w:r>
            <w:r>
              <w:rPr>
                <w:spacing w:val="20"/>
              </w:rPr>
              <w:t xml:space="preserve"> </w:t>
            </w:r>
            <w:r>
              <w:t>calculations</w:t>
            </w:r>
            <w:r>
              <w:rPr>
                <w:spacing w:val="17"/>
              </w:rPr>
              <w:t xml:space="preserve"> </w:t>
            </w:r>
            <w:r>
              <w:t>of</w:t>
            </w:r>
            <w:r>
              <w:rPr>
                <w:spacing w:val="19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total</w:t>
            </w:r>
            <w:r>
              <w:rPr>
                <w:spacing w:val="19"/>
              </w:rPr>
              <w:t xml:space="preserve"> </w:t>
            </w:r>
            <w:r>
              <w:t>amount</w:t>
            </w:r>
            <w:r>
              <w:rPr>
                <w:spacing w:val="20"/>
              </w:rPr>
              <w:t xml:space="preserve"> </w:t>
            </w:r>
            <w:r>
              <w:t>based</w:t>
            </w:r>
            <w:r>
              <w:rPr>
                <w:spacing w:val="16"/>
              </w:rPr>
              <w:t xml:space="preserve"> </w:t>
            </w:r>
            <w:r>
              <w:t>on</w:t>
            </w:r>
            <w:r>
              <w:rPr>
                <w:spacing w:val="23"/>
              </w:rPr>
              <w:t xml:space="preserve"> </w:t>
            </w:r>
            <w:proofErr w:type="gramStart"/>
            <w:r>
              <w:t>room</w:t>
            </w:r>
            <w:proofErr w:type="gramEnd"/>
          </w:p>
          <w:p w14:paraId="72777608" w14:textId="77777777" w:rsidR="003D6501" w:rsidRDefault="00000000">
            <w:pPr>
              <w:pStyle w:val="TableParagraph"/>
              <w:spacing w:line="270" w:lineRule="atLeast"/>
              <w:ind w:left="108"/>
            </w:pPr>
            <w:r>
              <w:t>type,</w:t>
            </w:r>
            <w:r>
              <w:rPr>
                <w:spacing w:val="26"/>
              </w:rPr>
              <w:t xml:space="preserve"> </w:t>
            </w:r>
            <w:r>
              <w:t>room</w:t>
            </w:r>
            <w:r>
              <w:rPr>
                <w:spacing w:val="27"/>
              </w:rPr>
              <w:t xml:space="preserve"> </w:t>
            </w:r>
            <w:r>
              <w:t>count,</w:t>
            </w:r>
            <w:r>
              <w:rPr>
                <w:spacing w:val="30"/>
              </w:rPr>
              <w:t xml:space="preserve"> </w:t>
            </w:r>
            <w:r>
              <w:t>night</w:t>
            </w:r>
            <w:r>
              <w:rPr>
                <w:spacing w:val="26"/>
              </w:rPr>
              <w:t xml:space="preserve"> </w:t>
            </w:r>
            <w:r>
              <w:t>count,</w:t>
            </w:r>
            <w:r>
              <w:rPr>
                <w:spacing w:val="26"/>
              </w:rPr>
              <w:t xml:space="preserve"> </w:t>
            </w:r>
            <w:r>
              <w:t>and</w:t>
            </w:r>
            <w:r>
              <w:rPr>
                <w:spacing w:val="28"/>
              </w:rPr>
              <w:t xml:space="preserve"> </w:t>
            </w:r>
            <w:r>
              <w:t>guest</w:t>
            </w:r>
            <w:r>
              <w:rPr>
                <w:spacing w:val="27"/>
              </w:rPr>
              <w:t xml:space="preserve"> </w:t>
            </w:r>
            <w:r>
              <w:t>count,</w:t>
            </w:r>
            <w:r>
              <w:rPr>
                <w:spacing w:val="26"/>
              </w:rPr>
              <w:t xml:space="preserve"> </w:t>
            </w:r>
            <w:r>
              <w:t>which</w:t>
            </w:r>
            <w:r>
              <w:rPr>
                <w:spacing w:val="26"/>
              </w:rPr>
              <w:t xml:space="preserve"> </w:t>
            </w:r>
            <w:r>
              <w:t>makes</w:t>
            </w:r>
            <w:r>
              <w:rPr>
                <w:spacing w:val="26"/>
              </w:rPr>
              <w:t xml:space="preserve"> </w:t>
            </w:r>
            <w:r>
              <w:t>it</w:t>
            </w:r>
            <w:r>
              <w:rPr>
                <w:spacing w:val="26"/>
              </w:rPr>
              <w:t xml:space="preserve"> </w:t>
            </w:r>
            <w:r>
              <w:t>a</w:t>
            </w:r>
            <w:r>
              <w:rPr>
                <w:spacing w:val="26"/>
              </w:rPr>
              <w:t xml:space="preserve"> </w:t>
            </w:r>
            <w:r>
              <w:t>high-effort</w:t>
            </w:r>
            <w:r>
              <w:rPr>
                <w:spacing w:val="23"/>
              </w:rPr>
              <w:t xml:space="preserve"> </w:t>
            </w:r>
            <w:r>
              <w:t>and</w:t>
            </w:r>
            <w:r>
              <w:rPr>
                <w:spacing w:val="-46"/>
              </w:rPr>
              <w:t xml:space="preserve"> </w:t>
            </w:r>
            <w:r>
              <w:t>complex</w:t>
            </w:r>
            <w:r>
              <w:rPr>
                <w:spacing w:val="-2"/>
              </w:rPr>
              <w:t xml:space="preserve"> </w:t>
            </w:r>
            <w:r>
              <w:t>task.</w:t>
            </w:r>
          </w:p>
        </w:tc>
      </w:tr>
    </w:tbl>
    <w:p w14:paraId="2784279C" w14:textId="77777777" w:rsidR="003D6501" w:rsidRDefault="003D6501">
      <w:pPr>
        <w:pStyle w:val="BodyText"/>
        <w:spacing w:before="4"/>
        <w:rPr>
          <w:rFonts w:ascii="Cambria"/>
          <w:b/>
          <w:sz w:val="26"/>
        </w:rPr>
      </w:pPr>
    </w:p>
    <w:p w14:paraId="13F04FEF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0"/>
        <w:ind w:hanging="721"/>
      </w:pPr>
      <w:bookmarkStart w:id="62" w:name="_bookmark62"/>
      <w:bookmarkEnd w:id="62"/>
      <w:r>
        <w:t>Scenario#</w:t>
      </w:r>
      <w:r>
        <w:rPr>
          <w:spacing w:val="-2"/>
        </w:rPr>
        <w:t xml:space="preserve"> </w:t>
      </w:r>
      <w:r>
        <w:t>S2.1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7"/>
        <w:gridCol w:w="333"/>
        <w:gridCol w:w="7465"/>
      </w:tblGrid>
      <w:tr w:rsidR="003D6501" w14:paraId="655C9960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5374983" w14:textId="77777777" w:rsidR="003D6501" w:rsidRDefault="00000000">
            <w:pPr>
              <w:pStyle w:val="TableParagraph"/>
              <w:spacing w:line="243" w:lineRule="exact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S1.1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50BD738" w14:textId="77777777" w:rsidR="003D6501" w:rsidRDefault="0000000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224C54C4" w14:textId="77777777" w:rsidR="003D6501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Placing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  <w:tr w:rsidR="003D6501" w14:paraId="0CE99E0A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C74DE3B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A7E358F" w14:textId="77777777" w:rsidR="003D6501" w:rsidRDefault="0000000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76D9644C" w14:textId="77777777" w:rsidR="003D6501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order 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</w:tr>
      <w:tr w:rsidR="003D6501" w14:paraId="35FBB490" w14:textId="77777777">
        <w:trPr>
          <w:trHeight w:val="4810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960A4CB" w14:textId="77777777" w:rsidR="003D6501" w:rsidRDefault="00000000">
            <w:pPr>
              <w:pStyle w:val="TableParagraph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B9F04AC" w14:textId="77777777" w:rsidR="003D6501" w:rsidRDefault="0000000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6E82F6F3" w14:textId="77777777" w:rsidR="003D6501" w:rsidRDefault="00000000">
            <w:pPr>
              <w:pStyle w:val="TableParagraph"/>
              <w:spacing w:line="268" w:lineRule="exact"/>
              <w:ind w:left="107"/>
            </w:pPr>
            <w:r>
              <w:rPr>
                <w:b/>
              </w:rPr>
              <w:t>Given:</w:t>
            </w:r>
            <w:r>
              <w:rPr>
                <w:b/>
                <w:spacing w:val="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customer is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 order page.</w:t>
            </w:r>
          </w:p>
          <w:p w14:paraId="3148B885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When:</w:t>
            </w:r>
          </w:p>
          <w:p w14:paraId="4DDBA40D" w14:textId="77777777" w:rsidR="003D6501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amount,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event,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venue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address.</w:t>
            </w:r>
          </w:p>
          <w:p w14:paraId="7E31697A" w14:textId="77777777" w:rsidR="003D6501" w:rsidRDefault="00000000">
            <w:pPr>
              <w:pStyle w:val="TableParagraph"/>
              <w:spacing w:before="12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Then</w:t>
            </w:r>
          </w:p>
          <w:p w14:paraId="48A85698" w14:textId="77777777" w:rsidR="003D6501" w:rsidRDefault="00000000">
            <w:pPr>
              <w:pStyle w:val="TableParagraph"/>
              <w:spacing w:before="12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Process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Order:</w:t>
            </w:r>
          </w:p>
          <w:p w14:paraId="7D0EE6FF" w14:textId="77777777" w:rsidR="003D650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7"/>
                <w:tab w:val="left" w:pos="528"/>
              </w:tabs>
              <w:spacing w:before="120" w:line="293" w:lineRule="exact"/>
              <w:ind w:hanging="421"/>
              <w:rPr>
                <w:rFonts w:ascii="Wingdings" w:hAnsi="Wingdings"/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  <w:p w14:paraId="3FC0C66A" w14:textId="77777777" w:rsidR="003D650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7"/>
                <w:tab w:val="left" w:pos="528"/>
              </w:tabs>
              <w:ind w:hanging="421"/>
              <w:rPr>
                <w:rFonts w:ascii="Wingdings" w:hAnsi="Wingdings"/>
              </w:rPr>
            </w:pPr>
            <w:r>
              <w:t>Calculate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total</w:t>
            </w:r>
            <w:r>
              <w:rPr>
                <w:spacing w:val="-4"/>
              </w:rPr>
              <w:t xml:space="preserve"> </w:t>
            </w:r>
            <w:r>
              <w:t>order amount</w:t>
            </w:r>
            <w:r>
              <w:rPr>
                <w:spacing w:val="-3"/>
              </w:rPr>
              <w:t xml:space="preserve"> </w:t>
            </w:r>
            <w:r>
              <w:t>accurately.</w:t>
            </w:r>
          </w:p>
          <w:p w14:paraId="61889B0F" w14:textId="77777777" w:rsidR="003D650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7"/>
                <w:tab w:val="left" w:pos="528"/>
              </w:tabs>
              <w:spacing w:before="1"/>
              <w:ind w:hanging="421"/>
              <w:rPr>
                <w:rFonts w:ascii="Wingdings" w:hAnsi="Wingdings"/>
                <w:sz w:val="24"/>
              </w:rPr>
            </w:pPr>
            <w:r>
              <w:t>Store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in the</w:t>
            </w:r>
            <w:r>
              <w:rPr>
                <w:spacing w:val="-2"/>
              </w:rPr>
              <w:t xml:space="preserve"> </w:t>
            </w:r>
            <w:r>
              <w:t>system.</w:t>
            </w:r>
          </w:p>
          <w:p w14:paraId="50B18463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Redirect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Payment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Page:</w:t>
            </w:r>
          </w:p>
          <w:p w14:paraId="4530A00F" w14:textId="77777777" w:rsidR="003D650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7"/>
                <w:tab w:val="left" w:pos="528"/>
              </w:tabs>
              <w:ind w:hanging="421"/>
              <w:rPr>
                <w:rFonts w:ascii="Wingdings" w:hAnsi="Wingdings"/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14:paraId="75792DF9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Display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Success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Message:</w:t>
            </w:r>
          </w:p>
          <w:p w14:paraId="44E59115" w14:textId="77777777" w:rsidR="003D650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7"/>
                <w:tab w:val="left" w:pos="528"/>
              </w:tabs>
              <w:ind w:right="110"/>
              <w:rPr>
                <w:rFonts w:ascii="Wingdings" w:hAnsi="Wingdings"/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</w:tbl>
    <w:p w14:paraId="144ABB4D" w14:textId="77777777" w:rsidR="003D6501" w:rsidRDefault="003D6501">
      <w:pPr>
        <w:rPr>
          <w:rFonts w:ascii="Wingdings" w:hAnsi="Wingdings"/>
          <w:sz w:val="24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12003B4A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91"/>
        <w:ind w:hanging="721"/>
      </w:pPr>
      <w:bookmarkStart w:id="63" w:name="_bookmark63"/>
      <w:bookmarkEnd w:id="63"/>
      <w:r>
        <w:lastRenderedPageBreak/>
        <w:t>Scenario#</w:t>
      </w:r>
      <w:r>
        <w:rPr>
          <w:spacing w:val="-3"/>
        </w:rPr>
        <w:t xml:space="preserve"> </w:t>
      </w:r>
      <w:r>
        <w:t>S2.2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7"/>
        <w:gridCol w:w="333"/>
        <w:gridCol w:w="7465"/>
      </w:tblGrid>
      <w:tr w:rsidR="003D6501" w14:paraId="14A170A6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DEF2FD8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S1.1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C0B4085" w14:textId="77777777" w:rsidR="003D6501" w:rsidRDefault="00000000">
            <w:pPr>
              <w:pStyle w:val="TableParagraph"/>
              <w:spacing w:line="273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66B6F9FE" w14:textId="77777777" w:rsidR="003D6501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Failing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3D6501" w14:paraId="1E7C7CDF" w14:textId="77777777">
        <w:trPr>
          <w:trHeight w:val="294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06B4EF3" w14:textId="77777777" w:rsidR="003D6501" w:rsidRDefault="0000000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FC06E0E" w14:textId="77777777" w:rsidR="003D6501" w:rsidRDefault="00000000">
            <w:pPr>
              <w:pStyle w:val="TableParagraph"/>
              <w:spacing w:before="1" w:line="273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144B0E9E" w14:textId="77777777" w:rsidR="003D6501" w:rsidRDefault="00000000">
            <w:pPr>
              <w:pStyle w:val="TableParagraph"/>
              <w:spacing w:before="1"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order 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</w:tr>
      <w:tr w:rsidR="003D6501" w14:paraId="46FCC92F" w14:textId="77777777">
        <w:trPr>
          <w:trHeight w:val="4264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8CF36B4" w14:textId="77777777" w:rsidR="003D6501" w:rsidRDefault="00000000">
            <w:pPr>
              <w:pStyle w:val="TableParagraph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0725A01" w14:textId="77777777" w:rsidR="003D6501" w:rsidRDefault="0000000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2DF39E33" w14:textId="77777777" w:rsidR="003D6501" w:rsidRDefault="00000000">
            <w:pPr>
              <w:pStyle w:val="TableParagraph"/>
              <w:spacing w:line="268" w:lineRule="exact"/>
              <w:ind w:left="107"/>
            </w:pPr>
            <w:r>
              <w:rPr>
                <w:b/>
              </w:rPr>
              <w:t>Given:</w:t>
            </w:r>
            <w:r>
              <w:rPr>
                <w:b/>
                <w:spacing w:val="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customer is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 order page.</w:t>
            </w:r>
          </w:p>
          <w:p w14:paraId="7608C917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When:</w:t>
            </w:r>
          </w:p>
          <w:p w14:paraId="4A176AE5" w14:textId="77777777" w:rsidR="003D6501" w:rsidRDefault="00000000">
            <w:pPr>
              <w:pStyle w:val="TableParagraph"/>
              <w:ind w:left="107" w:right="109"/>
              <w:jc w:val="both"/>
              <w:rPr>
                <w:sz w:val="24"/>
              </w:rPr>
            </w:pPr>
            <w:r>
              <w:rPr>
                <w:sz w:val="24"/>
              </w:rPr>
              <w:t>the customer attempts to place an order but leaves any of the 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 such as Name, Contact Details, Email, date of the event, or venue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empty.</w:t>
            </w:r>
          </w:p>
          <w:p w14:paraId="7F6CB0A0" w14:textId="77777777" w:rsidR="003D6501" w:rsidRDefault="00000000"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Then</w:t>
            </w:r>
          </w:p>
          <w:p w14:paraId="07C0D760" w14:textId="77777777" w:rsidR="003D6501" w:rsidRDefault="00000000">
            <w:pPr>
              <w:pStyle w:val="TableParagraph"/>
              <w:spacing w:before="12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Prevent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Order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Placement:</w:t>
            </w:r>
          </w:p>
          <w:p w14:paraId="0C132B0F" w14:textId="77777777" w:rsidR="003D650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527"/>
                <w:tab w:val="left" w:pos="528"/>
              </w:tabs>
              <w:spacing w:before="120"/>
              <w:ind w:hanging="42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place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14:paraId="5667A63B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Redirect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Payment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Page:</w:t>
            </w:r>
          </w:p>
          <w:p w14:paraId="6160FFB8" w14:textId="77777777" w:rsidR="003D650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527"/>
                <w:tab w:val="left" w:pos="528"/>
              </w:tabs>
              <w:ind w:hanging="421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14:paraId="613F3153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Display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Error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Message:</w:t>
            </w:r>
          </w:p>
          <w:p w14:paraId="5054242E" w14:textId="77777777" w:rsidR="003D650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527"/>
                <w:tab w:val="left" w:pos="528"/>
              </w:tabs>
              <w:ind w:hanging="421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</w:tbl>
    <w:p w14:paraId="6ABEED0F" w14:textId="77777777" w:rsidR="003D6501" w:rsidRDefault="003D6501">
      <w:pPr>
        <w:pStyle w:val="BodyText"/>
        <w:rPr>
          <w:rFonts w:ascii="Cambria"/>
          <w:sz w:val="28"/>
        </w:rPr>
      </w:pPr>
    </w:p>
    <w:p w14:paraId="39994240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247"/>
        <w:ind w:hanging="721"/>
      </w:pPr>
      <w:bookmarkStart w:id="64" w:name="_bookmark64"/>
      <w:bookmarkEnd w:id="64"/>
      <w:r>
        <w:t>Scenario#</w:t>
      </w:r>
      <w:r>
        <w:rPr>
          <w:spacing w:val="-3"/>
        </w:rPr>
        <w:t xml:space="preserve"> </w:t>
      </w:r>
      <w:r>
        <w:t>S2.3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7"/>
        <w:gridCol w:w="333"/>
        <w:gridCol w:w="7465"/>
      </w:tblGrid>
      <w:tr w:rsidR="003D6501" w14:paraId="2BB554B6" w14:textId="77777777">
        <w:trPr>
          <w:trHeight w:val="294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78F5702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S1.1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109C5AF" w14:textId="77777777" w:rsidR="003D6501" w:rsidRDefault="00000000">
            <w:pPr>
              <w:pStyle w:val="TableParagraph"/>
              <w:spacing w:before="1" w:line="273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4EF1C23C" w14:textId="77777777" w:rsidR="003D6501" w:rsidRDefault="00000000">
            <w:pPr>
              <w:pStyle w:val="TableParagraph"/>
              <w:spacing w:before="1"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Failing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Address.</w:t>
            </w:r>
          </w:p>
        </w:tc>
      </w:tr>
      <w:tr w:rsidR="003D6501" w14:paraId="20D707E7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67F8695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55AF25F" w14:textId="77777777" w:rsidR="003D6501" w:rsidRDefault="0000000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4D110419" w14:textId="77777777" w:rsidR="003D6501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order 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</w:tr>
      <w:tr w:rsidR="003D6501" w14:paraId="314A4086" w14:textId="77777777">
        <w:trPr>
          <w:trHeight w:val="397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456F411" w14:textId="77777777" w:rsidR="003D6501" w:rsidRDefault="00000000">
            <w:pPr>
              <w:pStyle w:val="TableParagraph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6DE377F" w14:textId="77777777" w:rsidR="003D6501" w:rsidRDefault="0000000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5603DEC6" w14:textId="77777777" w:rsidR="003D6501" w:rsidRDefault="00000000">
            <w:pPr>
              <w:pStyle w:val="TableParagraph"/>
              <w:spacing w:line="268" w:lineRule="exact"/>
              <w:ind w:left="107"/>
            </w:pPr>
            <w:r>
              <w:rPr>
                <w:b/>
              </w:rPr>
              <w:t>Given:</w:t>
            </w:r>
            <w:r>
              <w:rPr>
                <w:b/>
                <w:spacing w:val="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customer is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 order page.</w:t>
            </w:r>
          </w:p>
          <w:p w14:paraId="6D863163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When:</w:t>
            </w:r>
          </w:p>
          <w:p w14:paraId="50218C8A" w14:textId="77777777" w:rsidR="003D6501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attempts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format (e.g., missing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'@' symbol).</w:t>
            </w:r>
          </w:p>
          <w:p w14:paraId="3219616D" w14:textId="77777777" w:rsidR="003D6501" w:rsidRDefault="00000000">
            <w:pPr>
              <w:pStyle w:val="TableParagraph"/>
              <w:spacing w:before="12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Then</w:t>
            </w:r>
          </w:p>
          <w:p w14:paraId="12BB5D87" w14:textId="77777777" w:rsidR="003D6501" w:rsidRDefault="00000000">
            <w:pPr>
              <w:pStyle w:val="TableParagraph"/>
              <w:spacing w:before="12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Prevent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Order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Placement:</w:t>
            </w:r>
          </w:p>
          <w:p w14:paraId="38FFD019" w14:textId="77777777" w:rsidR="003D6501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527"/>
                <w:tab w:val="left" w:pos="528"/>
              </w:tabs>
              <w:spacing w:before="120"/>
              <w:ind w:hanging="42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place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14:paraId="48DF1092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Redirect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Payment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Page:</w:t>
            </w:r>
          </w:p>
          <w:p w14:paraId="308B8170" w14:textId="77777777" w:rsidR="003D6501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527"/>
                <w:tab w:val="left" w:pos="528"/>
              </w:tabs>
              <w:spacing w:before="2"/>
              <w:ind w:hanging="421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14:paraId="72F17BB4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Display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Error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Message:</w:t>
            </w:r>
          </w:p>
          <w:p w14:paraId="35239650" w14:textId="77777777" w:rsidR="003D6501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527"/>
                <w:tab w:val="left" w:pos="528"/>
              </w:tabs>
              <w:ind w:hanging="421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format.</w:t>
            </w:r>
          </w:p>
        </w:tc>
      </w:tr>
    </w:tbl>
    <w:p w14:paraId="089A16C5" w14:textId="77777777" w:rsidR="003D6501" w:rsidRDefault="003D6501">
      <w:pPr>
        <w:pStyle w:val="BodyText"/>
        <w:rPr>
          <w:rFonts w:ascii="Cambria"/>
          <w:sz w:val="28"/>
        </w:rPr>
      </w:pPr>
    </w:p>
    <w:p w14:paraId="1A683EFD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248"/>
        <w:ind w:hanging="577"/>
      </w:pPr>
      <w:bookmarkStart w:id="65" w:name="_bookmark65"/>
      <w:bookmarkEnd w:id="65"/>
      <w:r>
        <w:t>Story-7:</w:t>
      </w:r>
      <w:r>
        <w:rPr>
          <w:spacing w:val="-10"/>
        </w:rPr>
        <w:t xml:space="preserve"> </w:t>
      </w:r>
      <w:r>
        <w:t>Payment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351"/>
        <w:gridCol w:w="7789"/>
      </w:tblGrid>
      <w:tr w:rsidR="003D6501" w14:paraId="1C94BC7A" w14:textId="77777777">
        <w:trPr>
          <w:trHeight w:val="880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C4524F6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3A7BBEB" w14:textId="77777777" w:rsidR="003D6501" w:rsidRDefault="00000000">
            <w:pPr>
              <w:pStyle w:val="TableParagraph"/>
              <w:spacing w:before="1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4E11C50" w14:textId="77777777" w:rsidR="003D6501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  <w:p w14:paraId="4B07D8F1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14:paraId="071A7204" w14:textId="77777777" w:rsidR="003D6501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confirm my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reservation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theme.</w:t>
            </w:r>
          </w:p>
        </w:tc>
      </w:tr>
      <w:tr w:rsidR="003D6501" w14:paraId="5A95AA4F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10F5091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3927FA7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7637ED40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3D6501" w14:paraId="5ACF5D58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AB36E7E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0A2B0CB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4C650721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3D6501" w14:paraId="25EBC422" w14:textId="77777777">
        <w:trPr>
          <w:trHeight w:val="58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03CE96F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BD439D1" w14:textId="77777777" w:rsidR="003D6501" w:rsidRDefault="0000000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37BACF62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Making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critical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relatively</w:t>
            </w:r>
            <w:proofErr w:type="gramEnd"/>
          </w:p>
          <w:p w14:paraId="14B2AEE2" w14:textId="77777777" w:rsidR="003D6501" w:rsidRDefault="00000000">
            <w:pPr>
              <w:pStyle w:val="TableParagraph"/>
              <w:spacing w:before="2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straightforward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involves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integration.</w:t>
            </w:r>
          </w:p>
        </w:tc>
      </w:tr>
    </w:tbl>
    <w:p w14:paraId="60D01063" w14:textId="77777777" w:rsidR="003D6501" w:rsidRDefault="003D6501">
      <w:pPr>
        <w:spacing w:line="273" w:lineRule="exact"/>
        <w:rPr>
          <w:sz w:val="24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29117D1C" w14:textId="77777777" w:rsidR="003D6501" w:rsidRDefault="003D6501">
      <w:pPr>
        <w:pStyle w:val="BodyText"/>
        <w:spacing w:before="9"/>
        <w:rPr>
          <w:rFonts w:ascii="Cambria"/>
          <w:b/>
          <w:sz w:val="25"/>
        </w:rPr>
      </w:pPr>
    </w:p>
    <w:p w14:paraId="1EF9582A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99"/>
        <w:ind w:hanging="577"/>
      </w:pPr>
      <w:bookmarkStart w:id="66" w:name="_bookmark66"/>
      <w:bookmarkEnd w:id="66"/>
      <w:r>
        <w:t>Story-8:</w:t>
      </w:r>
      <w:r>
        <w:rPr>
          <w:spacing w:val="-5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Testimony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351"/>
        <w:gridCol w:w="7789"/>
      </w:tblGrid>
      <w:tr w:rsidR="003D6501" w14:paraId="75A1A9D0" w14:textId="77777777">
        <w:trPr>
          <w:trHeight w:val="87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EB8178D" w14:textId="77777777" w:rsidR="003D6501" w:rsidRDefault="00000000">
            <w:pPr>
              <w:pStyle w:val="TableParagraph"/>
              <w:spacing w:line="243" w:lineRule="exact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76C6353" w14:textId="77777777" w:rsidR="003D6501" w:rsidRDefault="0000000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742B3E97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  <w:p w14:paraId="3A0D2616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 want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testimony.</w:t>
            </w:r>
          </w:p>
          <w:p w14:paraId="257ADDF4" w14:textId="77777777" w:rsidR="003D6501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service.</w:t>
            </w:r>
          </w:p>
        </w:tc>
      </w:tr>
      <w:tr w:rsidR="003D6501" w14:paraId="04A83669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5FC780A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195EBA0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7F7D4AB6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</w:tr>
      <w:tr w:rsidR="003D6501" w14:paraId="5A80B137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43C0B39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E876292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3ADD6537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XS</w:t>
            </w:r>
          </w:p>
        </w:tc>
      </w:tr>
      <w:tr w:rsidR="003D6501" w14:paraId="5F9BBEE8" w14:textId="77777777">
        <w:trPr>
          <w:trHeight w:val="58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61B7AB4" w14:textId="77777777" w:rsidR="003D6501" w:rsidRDefault="0000000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73EF833" w14:textId="77777777" w:rsidR="003D6501" w:rsidRDefault="00000000">
            <w:pPr>
              <w:pStyle w:val="TableParagraph"/>
              <w:spacing w:before="1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5C487D6" w14:textId="77777777" w:rsidR="003D6501" w:rsidRDefault="00000000">
            <w:pPr>
              <w:pStyle w:val="TableParagraph"/>
              <w:spacing w:line="290" w:lineRule="atLeast"/>
              <w:ind w:left="108" w:right="43"/>
              <w:rPr>
                <w:sz w:val="24"/>
              </w:rPr>
            </w:pPr>
            <w:r>
              <w:rPr>
                <w:sz w:val="24"/>
              </w:rPr>
              <w:t>Submitting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testimony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valuable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engagement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involves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relatively small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complexity.</w:t>
            </w:r>
          </w:p>
        </w:tc>
      </w:tr>
    </w:tbl>
    <w:p w14:paraId="74F7C3E3" w14:textId="77777777" w:rsidR="003D6501" w:rsidRDefault="003D6501">
      <w:pPr>
        <w:pStyle w:val="BodyText"/>
        <w:spacing w:before="4"/>
        <w:rPr>
          <w:rFonts w:ascii="Cambria"/>
          <w:b/>
          <w:sz w:val="26"/>
        </w:rPr>
      </w:pPr>
    </w:p>
    <w:p w14:paraId="6022D419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0"/>
        <w:ind w:hanging="721"/>
      </w:pPr>
      <w:bookmarkStart w:id="67" w:name="_bookmark67"/>
      <w:bookmarkEnd w:id="67"/>
      <w:r>
        <w:t>Scenario#</w:t>
      </w:r>
      <w:r>
        <w:rPr>
          <w:spacing w:val="-2"/>
        </w:rPr>
        <w:t xml:space="preserve"> </w:t>
      </w:r>
      <w:r>
        <w:t>S3.1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7"/>
        <w:gridCol w:w="333"/>
        <w:gridCol w:w="7465"/>
      </w:tblGrid>
      <w:tr w:rsidR="003D6501" w14:paraId="5F2F1A70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32FAE01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S1.1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7333DEB" w14:textId="77777777" w:rsidR="003D6501" w:rsidRDefault="0000000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13DB4D3F" w14:textId="77777777" w:rsidR="003D6501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</w:tr>
      <w:tr w:rsidR="003D6501" w14:paraId="5A3AE33B" w14:textId="77777777">
        <w:trPr>
          <w:trHeight w:val="293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D162F81" w14:textId="77777777" w:rsidR="003D6501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7292228" w14:textId="77777777" w:rsidR="003D6501" w:rsidRDefault="00000000">
            <w:pPr>
              <w:pStyle w:val="TableParagraph"/>
              <w:spacing w:line="273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10103E83" w14:textId="77777777" w:rsidR="003D6501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testimony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</w:tr>
      <w:tr w:rsidR="003D6501" w14:paraId="5B269A13" w14:textId="77777777">
        <w:trPr>
          <w:trHeight w:val="4396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02C3EC1" w14:textId="77777777" w:rsidR="003D6501" w:rsidRDefault="00000000">
            <w:pPr>
              <w:pStyle w:val="TableParagraph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C70304D" w14:textId="77777777" w:rsidR="003D6501" w:rsidRDefault="0000000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56F9F108" w14:textId="77777777" w:rsidR="003D6501" w:rsidRDefault="00000000">
            <w:pPr>
              <w:pStyle w:val="TableParagraph"/>
              <w:spacing w:line="268" w:lineRule="exact"/>
              <w:ind w:left="107"/>
            </w:pPr>
            <w:r>
              <w:rPr>
                <w:b/>
              </w:rPr>
              <w:t>Given:</w:t>
            </w:r>
            <w:r>
              <w:rPr>
                <w:b/>
                <w:spacing w:val="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customer is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add</w:t>
            </w:r>
            <w:r>
              <w:rPr>
                <w:spacing w:val="-1"/>
              </w:rPr>
              <w:t xml:space="preserve"> </w:t>
            </w:r>
            <w:r>
              <w:t>testimony</w:t>
            </w:r>
            <w:r>
              <w:rPr>
                <w:spacing w:val="-1"/>
              </w:rPr>
              <w:t xml:space="preserve"> </w:t>
            </w:r>
            <w:r>
              <w:t>page.</w:t>
            </w:r>
          </w:p>
          <w:p w14:paraId="4DA0B1CC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When:</w:t>
            </w:r>
          </w:p>
          <w:p w14:paraId="28D1BC8C" w14:textId="77777777" w:rsidR="003D6501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</w:p>
          <w:p w14:paraId="113B0DBF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Then</w:t>
            </w:r>
          </w:p>
          <w:p w14:paraId="218B056C" w14:textId="77777777" w:rsidR="003D6501" w:rsidRDefault="00000000">
            <w:pPr>
              <w:pStyle w:val="TableParagraph"/>
              <w:spacing w:before="12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Process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Testimonial:</w:t>
            </w:r>
          </w:p>
          <w:p w14:paraId="6D5BBA14" w14:textId="77777777" w:rsidR="003D6501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527"/>
                <w:tab w:val="left" w:pos="528"/>
              </w:tabs>
              <w:spacing w:before="122" w:line="292" w:lineRule="exact"/>
              <w:ind w:hanging="421"/>
              <w:rPr>
                <w:rFonts w:ascii="Wingdings" w:hAnsi="Wingdings"/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system.</w:t>
            </w:r>
          </w:p>
          <w:p w14:paraId="72FE73CB" w14:textId="77777777" w:rsidR="003D6501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527"/>
                <w:tab w:val="left" w:pos="528"/>
              </w:tabs>
              <w:spacing w:line="267" w:lineRule="exact"/>
              <w:ind w:hanging="421"/>
              <w:rPr>
                <w:rFonts w:ascii="Wingdings" w:hAnsi="Wingdings"/>
              </w:rPr>
            </w:pPr>
            <w:r>
              <w:t>Calculate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total</w:t>
            </w:r>
            <w:r>
              <w:rPr>
                <w:spacing w:val="-4"/>
              </w:rPr>
              <w:t xml:space="preserve"> </w:t>
            </w:r>
            <w:r>
              <w:t>order amount</w:t>
            </w:r>
            <w:r>
              <w:rPr>
                <w:spacing w:val="-3"/>
              </w:rPr>
              <w:t xml:space="preserve"> </w:t>
            </w:r>
            <w:r>
              <w:t>accurately.</w:t>
            </w:r>
          </w:p>
          <w:p w14:paraId="26AD2D8E" w14:textId="77777777" w:rsidR="003D6501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527"/>
                <w:tab w:val="left" w:pos="528"/>
              </w:tabs>
              <w:spacing w:before="1"/>
              <w:ind w:hanging="421"/>
              <w:rPr>
                <w:rFonts w:ascii="Wingdings" w:hAnsi="Wingdings"/>
                <w:sz w:val="24"/>
              </w:rPr>
            </w:pPr>
            <w:r>
              <w:t>Store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in the</w:t>
            </w:r>
            <w:r>
              <w:rPr>
                <w:spacing w:val="-2"/>
              </w:rPr>
              <w:t xml:space="preserve"> </w:t>
            </w:r>
            <w:r>
              <w:t>system.</w:t>
            </w:r>
          </w:p>
          <w:p w14:paraId="5CB96F56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Redirect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Testimonials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Page:</w:t>
            </w:r>
          </w:p>
          <w:p w14:paraId="50F10C69" w14:textId="77777777" w:rsidR="003D6501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527"/>
                <w:tab w:val="left" w:pos="528"/>
              </w:tabs>
              <w:ind w:hanging="421"/>
              <w:rPr>
                <w:rFonts w:ascii="Wingdings" w:hAnsi="Wingdings"/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testimonials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14:paraId="4A75EDA3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Display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Success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Message:</w:t>
            </w:r>
          </w:p>
          <w:p w14:paraId="292A69B9" w14:textId="77777777" w:rsidR="003D6501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527"/>
                <w:tab w:val="left" w:pos="528"/>
              </w:tabs>
              <w:ind w:right="110"/>
              <w:rPr>
                <w:rFonts w:ascii="Wingdings" w:hAnsi="Wingdings"/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testimony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</w:tbl>
    <w:p w14:paraId="72F1A9C2" w14:textId="77777777" w:rsidR="003D6501" w:rsidRDefault="003D6501">
      <w:pPr>
        <w:pStyle w:val="BodyText"/>
        <w:spacing w:before="2"/>
        <w:rPr>
          <w:rFonts w:ascii="Cambria"/>
          <w:sz w:val="26"/>
        </w:rPr>
      </w:pPr>
    </w:p>
    <w:p w14:paraId="3C0A7608" w14:textId="77777777" w:rsidR="003D6501" w:rsidRDefault="00000000">
      <w:pPr>
        <w:pStyle w:val="Heading3"/>
        <w:numPr>
          <w:ilvl w:val="2"/>
          <w:numId w:val="2"/>
        </w:numPr>
        <w:tabs>
          <w:tab w:val="left" w:pos="1158"/>
          <w:tab w:val="left" w:pos="1159"/>
        </w:tabs>
        <w:spacing w:before="0"/>
        <w:ind w:hanging="721"/>
      </w:pPr>
      <w:bookmarkStart w:id="68" w:name="_bookmark68"/>
      <w:bookmarkEnd w:id="68"/>
      <w:r>
        <w:t>Scenario#</w:t>
      </w:r>
      <w:r>
        <w:rPr>
          <w:spacing w:val="-3"/>
        </w:rPr>
        <w:t xml:space="preserve"> </w:t>
      </w:r>
      <w:r>
        <w:t>S3.2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7"/>
        <w:gridCol w:w="333"/>
        <w:gridCol w:w="7465"/>
      </w:tblGrid>
      <w:tr w:rsidR="003D6501" w14:paraId="6940D3E9" w14:textId="77777777">
        <w:trPr>
          <w:trHeight w:val="294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85EE2CD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S1.1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B2FC0C4" w14:textId="77777777" w:rsidR="003D6501" w:rsidRDefault="00000000">
            <w:pPr>
              <w:pStyle w:val="TableParagraph"/>
              <w:spacing w:before="1" w:line="273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2203076E" w14:textId="77777777" w:rsidR="003D6501" w:rsidRDefault="00000000">
            <w:pPr>
              <w:pStyle w:val="TableParagraph"/>
              <w:spacing w:before="1"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Failing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3D6501" w14:paraId="6CD07D77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70E8063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26041A4" w14:textId="77777777" w:rsidR="003D6501" w:rsidRDefault="0000000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41C2E4CE" w14:textId="77777777" w:rsidR="003D6501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testimony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</w:tr>
      <w:tr w:rsidR="003D6501" w14:paraId="504E7402" w14:textId="77777777">
        <w:trPr>
          <w:trHeight w:val="385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56A2BC7" w14:textId="77777777" w:rsidR="003D6501" w:rsidRDefault="00000000">
            <w:pPr>
              <w:pStyle w:val="TableParagraph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51E3A5A" w14:textId="77777777" w:rsidR="003D6501" w:rsidRDefault="0000000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13B145FF" w14:textId="77777777" w:rsidR="003D6501" w:rsidRDefault="00000000">
            <w:pPr>
              <w:pStyle w:val="TableParagraph"/>
              <w:spacing w:line="268" w:lineRule="exact"/>
              <w:ind w:left="107"/>
            </w:pPr>
            <w:r>
              <w:rPr>
                <w:b/>
              </w:rPr>
              <w:t>Given:</w:t>
            </w:r>
            <w:r>
              <w:rPr>
                <w:b/>
                <w:spacing w:val="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customer is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the add</w:t>
            </w:r>
            <w:r>
              <w:rPr>
                <w:spacing w:val="-1"/>
              </w:rPr>
              <w:t xml:space="preserve"> </w:t>
            </w:r>
            <w:r>
              <w:t>testimony</w:t>
            </w:r>
            <w:r>
              <w:rPr>
                <w:spacing w:val="2"/>
              </w:rPr>
              <w:t xml:space="preserve"> </w:t>
            </w:r>
            <w:r>
              <w:t>page.</w:t>
            </w:r>
          </w:p>
          <w:p w14:paraId="12D6FD10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When:</w:t>
            </w:r>
          </w:p>
          <w:p w14:paraId="5CB715D8" w14:textId="77777777" w:rsidR="003D6501" w:rsidRDefault="00000000">
            <w:pPr>
              <w:pStyle w:val="TableParagraph"/>
              <w:ind w:left="107" w:right="104"/>
              <w:rPr>
                <w:sz w:val="24"/>
              </w:rPr>
            </w:pPr>
            <w:r>
              <w:rPr>
                <w:sz w:val="24"/>
              </w:rPr>
              <w:t>the customer attempts to add a testimonial but leaves any of the required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testimonial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empty,</w:t>
            </w:r>
          </w:p>
          <w:p w14:paraId="76CDE0CC" w14:textId="77777777" w:rsidR="003D6501" w:rsidRDefault="00000000">
            <w:pPr>
              <w:pStyle w:val="TableParagraph"/>
              <w:spacing w:line="29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Then</w:t>
            </w:r>
          </w:p>
          <w:p w14:paraId="5335F070" w14:textId="77777777" w:rsidR="003D6501" w:rsidRDefault="00000000">
            <w:pPr>
              <w:pStyle w:val="TableParagraph"/>
              <w:spacing w:before="12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Prevent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Testimonial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Addition:</w:t>
            </w:r>
          </w:p>
          <w:p w14:paraId="5755DC1E" w14:textId="77777777" w:rsidR="003D6501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527"/>
                <w:tab w:val="left" w:pos="528"/>
              </w:tabs>
              <w:spacing w:before="120"/>
              <w:ind w:hanging="42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place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14:paraId="13EA462A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Redirect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Payment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Page:</w:t>
            </w:r>
          </w:p>
          <w:p w14:paraId="1D9275E1" w14:textId="77777777" w:rsidR="003D6501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527"/>
                <w:tab w:val="left" w:pos="528"/>
              </w:tabs>
              <w:ind w:hanging="421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testimonial.</w:t>
            </w:r>
          </w:p>
          <w:p w14:paraId="16C0EA32" w14:textId="77777777" w:rsidR="003D650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Display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Error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Message:</w:t>
            </w:r>
          </w:p>
          <w:p w14:paraId="01E52F26" w14:textId="77777777" w:rsidR="003D6501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527"/>
                <w:tab w:val="left" w:pos="528"/>
              </w:tabs>
              <w:spacing w:before="2"/>
              <w:ind w:hanging="421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</w:tbl>
    <w:p w14:paraId="6CC55B33" w14:textId="77777777" w:rsidR="003D6501" w:rsidRDefault="003D6501">
      <w:pPr>
        <w:rPr>
          <w:sz w:val="24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6A48A8A3" w14:textId="77777777" w:rsidR="003D6501" w:rsidRDefault="003D6501">
      <w:pPr>
        <w:pStyle w:val="BodyText"/>
        <w:rPr>
          <w:rFonts w:ascii="Cambria"/>
          <w:sz w:val="20"/>
        </w:rPr>
      </w:pPr>
    </w:p>
    <w:p w14:paraId="007A71D3" w14:textId="77777777" w:rsidR="003D6501" w:rsidRDefault="003D6501">
      <w:pPr>
        <w:pStyle w:val="BodyText"/>
        <w:spacing w:before="5"/>
        <w:rPr>
          <w:rFonts w:ascii="Cambria"/>
          <w:sz w:val="28"/>
        </w:rPr>
      </w:pPr>
    </w:p>
    <w:p w14:paraId="746D61BF" w14:textId="77777777" w:rsidR="003D6501" w:rsidRDefault="00000000">
      <w:pPr>
        <w:pStyle w:val="Heading2"/>
        <w:numPr>
          <w:ilvl w:val="1"/>
          <w:numId w:val="2"/>
        </w:numPr>
        <w:tabs>
          <w:tab w:val="left" w:pos="1014"/>
          <w:tab w:val="left" w:pos="1015"/>
        </w:tabs>
        <w:spacing w:before="100"/>
        <w:ind w:hanging="577"/>
      </w:pPr>
      <w:bookmarkStart w:id="69" w:name="_bookmark69"/>
      <w:bookmarkEnd w:id="69"/>
      <w:r>
        <w:t>Story-9: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Management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351"/>
        <w:gridCol w:w="7789"/>
      </w:tblGrid>
      <w:tr w:rsidR="003D6501" w14:paraId="772CADF0" w14:textId="77777777">
        <w:trPr>
          <w:trHeight w:val="880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34BE223" w14:textId="77777777" w:rsidR="003D6501" w:rsidRDefault="0000000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12F2093" w14:textId="77777777" w:rsidR="003D6501" w:rsidRDefault="00000000">
            <w:pPr>
              <w:pStyle w:val="TableParagraph"/>
              <w:spacing w:before="1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7801624B" w14:textId="77777777" w:rsidR="003D6501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a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14:paraId="6824CE9B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orders.</w:t>
            </w:r>
          </w:p>
          <w:p w14:paraId="6716F7C8" w14:textId="77777777" w:rsidR="003D6501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track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efficiently.</w:t>
            </w:r>
          </w:p>
        </w:tc>
      </w:tr>
      <w:tr w:rsidR="003D6501" w14:paraId="54549D0C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819BAD0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E208352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205ABEC0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3D6501" w14:paraId="3ACF580F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D19B245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DD8E3E5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34ABB86F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3D6501" w14:paraId="246D4F19" w14:textId="77777777">
        <w:trPr>
          <w:trHeight w:val="58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F721A34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764262B" w14:textId="77777777" w:rsidR="003D6501" w:rsidRDefault="0000000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7818FAF6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 xml:space="preserve">management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is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a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 xml:space="preserve">critical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admin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functionality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but  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 xml:space="preserve">is  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relatively</w:t>
            </w:r>
          </w:p>
          <w:p w14:paraId="7160AA2C" w14:textId="77777777" w:rsidR="003D6501" w:rsidRDefault="00000000">
            <w:pPr>
              <w:pStyle w:val="TableParagraph"/>
              <w:spacing w:before="2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straightforward,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involving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tasks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tracking.</w:t>
            </w:r>
          </w:p>
        </w:tc>
      </w:tr>
    </w:tbl>
    <w:p w14:paraId="10804854" w14:textId="77777777" w:rsidR="003D6501" w:rsidRDefault="003D6501">
      <w:pPr>
        <w:pStyle w:val="BodyText"/>
        <w:rPr>
          <w:rFonts w:ascii="Cambria"/>
          <w:b/>
          <w:sz w:val="30"/>
        </w:rPr>
      </w:pPr>
    </w:p>
    <w:p w14:paraId="2463749E" w14:textId="77777777" w:rsidR="003D6501" w:rsidRDefault="00000000">
      <w:pPr>
        <w:pStyle w:val="Heading2"/>
        <w:numPr>
          <w:ilvl w:val="1"/>
          <w:numId w:val="2"/>
        </w:numPr>
        <w:tabs>
          <w:tab w:val="left" w:pos="1015"/>
        </w:tabs>
        <w:spacing w:before="224"/>
        <w:ind w:hanging="577"/>
      </w:pPr>
      <w:bookmarkStart w:id="70" w:name="_bookmark70"/>
      <w:bookmarkEnd w:id="70"/>
      <w:r>
        <w:t>Story-10:</w:t>
      </w:r>
      <w:r>
        <w:rPr>
          <w:spacing w:val="-5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Login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351"/>
        <w:gridCol w:w="7789"/>
      </w:tblGrid>
      <w:tr w:rsidR="003D6501" w14:paraId="7AF3CF74" w14:textId="77777777">
        <w:trPr>
          <w:trHeight w:val="881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67D8A6C" w14:textId="77777777" w:rsidR="003D6501" w:rsidRDefault="00000000">
            <w:pPr>
              <w:pStyle w:val="TableParagraph"/>
              <w:spacing w:before="2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9340D79" w14:textId="77777777" w:rsidR="003D6501" w:rsidRDefault="00000000">
            <w:pPr>
              <w:pStyle w:val="TableParagraph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CF5DCA9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a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14:paraId="4F1F02FB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to log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panel.</w:t>
            </w:r>
          </w:p>
          <w:p w14:paraId="73C22AE0" w14:textId="77777777" w:rsidR="003D6501" w:rsidRDefault="00000000">
            <w:pPr>
              <w:pStyle w:val="TableParagraph"/>
              <w:spacing w:before="2"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functions.</w:t>
            </w:r>
          </w:p>
        </w:tc>
      </w:tr>
      <w:tr w:rsidR="003D6501" w14:paraId="39BF9B11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66A8D8C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0C5302A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57D5A248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3D6501" w14:paraId="0482300E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6ACBF22" w14:textId="77777777" w:rsidR="003D6501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C2D3AAB" w14:textId="77777777" w:rsidR="003D6501" w:rsidRDefault="0000000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5E307841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XS</w:t>
            </w:r>
          </w:p>
        </w:tc>
      </w:tr>
      <w:tr w:rsidR="003D6501" w14:paraId="1CC52AA6" w14:textId="77777777">
        <w:trPr>
          <w:trHeight w:val="58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17A45C8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AD3C214" w14:textId="77777777" w:rsidR="003D6501" w:rsidRDefault="0000000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48C94A7D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 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 application's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security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is</w:t>
            </w:r>
            <w:proofErr w:type="gramEnd"/>
          </w:p>
          <w:p w14:paraId="6D3B735A" w14:textId="77777777" w:rsidR="003D650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relatively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straightforward.</w:t>
            </w:r>
          </w:p>
        </w:tc>
      </w:tr>
    </w:tbl>
    <w:p w14:paraId="5301EBF5" w14:textId="77777777" w:rsidR="003D6501" w:rsidRDefault="003D6501">
      <w:pPr>
        <w:spacing w:line="275" w:lineRule="exact"/>
        <w:rPr>
          <w:sz w:val="24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0BC6050D" w14:textId="77777777" w:rsidR="003D6501" w:rsidRDefault="003D6501">
      <w:pPr>
        <w:pStyle w:val="BodyText"/>
        <w:spacing w:before="9"/>
        <w:rPr>
          <w:rFonts w:ascii="Cambria"/>
          <w:b/>
          <w:sz w:val="19"/>
        </w:rPr>
      </w:pPr>
    </w:p>
    <w:p w14:paraId="46BC7E8B" w14:textId="77777777" w:rsidR="003D6501" w:rsidRDefault="00000000">
      <w:pPr>
        <w:pStyle w:val="Heading1"/>
        <w:numPr>
          <w:ilvl w:val="0"/>
          <w:numId w:val="2"/>
        </w:numPr>
        <w:tabs>
          <w:tab w:val="left" w:pos="870"/>
          <w:tab w:val="left" w:pos="871"/>
        </w:tabs>
        <w:spacing w:before="101"/>
        <w:ind w:hanging="433"/>
      </w:pPr>
      <w:bookmarkStart w:id="71" w:name="_bookmark71"/>
      <w:bookmarkEnd w:id="71"/>
      <w:r>
        <w:t>Test</w:t>
      </w:r>
      <w:r>
        <w:rPr>
          <w:spacing w:val="-2"/>
        </w:rPr>
        <w:t xml:space="preserve"> </w:t>
      </w:r>
      <w:r>
        <w:t>cases</w:t>
      </w:r>
    </w:p>
    <w:p w14:paraId="484F6486" w14:textId="77777777" w:rsidR="003D6501" w:rsidRDefault="003D6501">
      <w:pPr>
        <w:pStyle w:val="BodyText"/>
        <w:rPr>
          <w:rFonts w:ascii="Cambria"/>
          <w:b/>
        </w:rPr>
      </w:pPr>
    </w:p>
    <w:tbl>
      <w:tblPr>
        <w:tblW w:w="0" w:type="auto"/>
        <w:tblInd w:w="55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0"/>
        <w:gridCol w:w="2482"/>
        <w:gridCol w:w="2739"/>
        <w:gridCol w:w="2182"/>
      </w:tblGrid>
      <w:tr w:rsidR="003D6501" w14:paraId="6484AB5C" w14:textId="77777777">
        <w:trPr>
          <w:trHeight w:val="316"/>
        </w:trPr>
        <w:tc>
          <w:tcPr>
            <w:tcW w:w="2360" w:type="dxa"/>
          </w:tcPr>
          <w:p w14:paraId="28D05434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2" w:type="dxa"/>
          </w:tcPr>
          <w:p w14:paraId="5B3B1B77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Wedding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Decor</w:t>
            </w:r>
          </w:p>
        </w:tc>
        <w:tc>
          <w:tcPr>
            <w:tcW w:w="2739" w:type="dxa"/>
          </w:tcPr>
          <w:p w14:paraId="05999680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by:</w:t>
            </w:r>
          </w:p>
        </w:tc>
        <w:tc>
          <w:tcPr>
            <w:tcW w:w="2182" w:type="dxa"/>
          </w:tcPr>
          <w:p w14:paraId="702F600C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Khush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Bhadrecha</w:t>
            </w:r>
          </w:p>
        </w:tc>
      </w:tr>
      <w:tr w:rsidR="003D6501" w14:paraId="35061F2F" w14:textId="77777777">
        <w:trPr>
          <w:trHeight w:val="314"/>
        </w:trPr>
        <w:tc>
          <w:tcPr>
            <w:tcW w:w="2360" w:type="dxa"/>
            <w:shd w:val="clear" w:color="auto" w:fill="F1F1F1"/>
          </w:tcPr>
          <w:p w14:paraId="50AEE421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2" w:type="dxa"/>
            <w:shd w:val="clear" w:color="auto" w:fill="F1F1F1"/>
          </w:tcPr>
          <w:p w14:paraId="60729B8E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Order</w:t>
            </w:r>
          </w:p>
        </w:tc>
        <w:tc>
          <w:tcPr>
            <w:tcW w:w="2739" w:type="dxa"/>
            <w:shd w:val="clear" w:color="auto" w:fill="F1F1F1"/>
          </w:tcPr>
          <w:p w14:paraId="27C68110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date:</w:t>
            </w:r>
          </w:p>
        </w:tc>
        <w:tc>
          <w:tcPr>
            <w:tcW w:w="2182" w:type="dxa"/>
            <w:shd w:val="clear" w:color="auto" w:fill="F1F1F1"/>
          </w:tcPr>
          <w:p w14:paraId="0551FA90" w14:textId="77777777" w:rsidR="003D6501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25-08-2023</w:t>
            </w:r>
          </w:p>
        </w:tc>
      </w:tr>
      <w:tr w:rsidR="003D6501" w14:paraId="1D00FE47" w14:textId="77777777">
        <w:trPr>
          <w:trHeight w:val="314"/>
        </w:trPr>
        <w:tc>
          <w:tcPr>
            <w:tcW w:w="2360" w:type="dxa"/>
          </w:tcPr>
          <w:p w14:paraId="46E722BE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Version:</w:t>
            </w:r>
          </w:p>
        </w:tc>
        <w:tc>
          <w:tcPr>
            <w:tcW w:w="2482" w:type="dxa"/>
          </w:tcPr>
          <w:p w14:paraId="2C2CB69B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1.0</w:t>
            </w:r>
          </w:p>
        </w:tc>
        <w:tc>
          <w:tcPr>
            <w:tcW w:w="2739" w:type="dxa"/>
          </w:tcPr>
          <w:p w14:paraId="4A661B25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Executed by:</w:t>
            </w:r>
          </w:p>
        </w:tc>
        <w:tc>
          <w:tcPr>
            <w:tcW w:w="2182" w:type="dxa"/>
          </w:tcPr>
          <w:p w14:paraId="4A2C352E" w14:textId="77777777" w:rsidR="003D6501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Khush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Bhadrecha</w:t>
            </w:r>
          </w:p>
        </w:tc>
      </w:tr>
      <w:tr w:rsidR="003D6501" w14:paraId="23028501" w14:textId="77777777">
        <w:trPr>
          <w:trHeight w:val="316"/>
        </w:trPr>
        <w:tc>
          <w:tcPr>
            <w:tcW w:w="2360" w:type="dxa"/>
            <w:shd w:val="clear" w:color="auto" w:fill="F1F1F1"/>
          </w:tcPr>
          <w:p w14:paraId="4A27B818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82" w:type="dxa"/>
            <w:shd w:val="clear" w:color="auto" w:fill="F1F1F1"/>
          </w:tcPr>
          <w:p w14:paraId="70CE4370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39" w:type="dxa"/>
            <w:shd w:val="clear" w:color="auto" w:fill="F1F1F1"/>
          </w:tcPr>
          <w:p w14:paraId="33FE0DE8" w14:textId="77777777" w:rsidR="003D6501" w:rsidRDefault="0000000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Execution date:</w:t>
            </w:r>
          </w:p>
        </w:tc>
        <w:tc>
          <w:tcPr>
            <w:tcW w:w="2182" w:type="dxa"/>
            <w:shd w:val="clear" w:color="auto" w:fill="F1F1F1"/>
          </w:tcPr>
          <w:p w14:paraId="34685E9D" w14:textId="77777777" w:rsidR="003D6501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25-08-2023</w:t>
            </w:r>
          </w:p>
        </w:tc>
      </w:tr>
    </w:tbl>
    <w:p w14:paraId="32B53448" w14:textId="77777777" w:rsidR="003D6501" w:rsidRDefault="003D6501">
      <w:pPr>
        <w:pStyle w:val="BodyText"/>
        <w:spacing w:before="4" w:after="1"/>
        <w:rPr>
          <w:rFonts w:ascii="Cambria"/>
          <w:b/>
          <w:sz w:val="18"/>
        </w:rPr>
      </w:pPr>
    </w:p>
    <w:tbl>
      <w:tblPr>
        <w:tblW w:w="0" w:type="auto"/>
        <w:tblInd w:w="47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4"/>
        <w:gridCol w:w="2120"/>
        <w:gridCol w:w="1155"/>
        <w:gridCol w:w="3405"/>
        <w:gridCol w:w="1686"/>
      </w:tblGrid>
      <w:tr w:rsidR="003D6501" w14:paraId="56C508E8" w14:textId="77777777">
        <w:trPr>
          <w:trHeight w:val="268"/>
        </w:trPr>
        <w:tc>
          <w:tcPr>
            <w:tcW w:w="9780" w:type="dxa"/>
            <w:gridSpan w:val="5"/>
          </w:tcPr>
          <w:p w14:paraId="6CA37B7B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Precondition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application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should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accessible</w:t>
            </w:r>
          </w:p>
        </w:tc>
      </w:tr>
      <w:tr w:rsidR="003D6501" w14:paraId="61FE7B25" w14:textId="77777777">
        <w:trPr>
          <w:trHeight w:val="268"/>
        </w:trPr>
        <w:tc>
          <w:tcPr>
            <w:tcW w:w="1414" w:type="dxa"/>
            <w:shd w:val="clear" w:color="auto" w:fill="F1F1F1"/>
          </w:tcPr>
          <w:p w14:paraId="5FF3836C" w14:textId="77777777" w:rsidR="003D6501" w:rsidRDefault="00000000">
            <w:pPr>
              <w:pStyle w:val="TableParagraph"/>
              <w:spacing w:line="248" w:lineRule="exact"/>
              <w:ind w:left="135" w:right="127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2120" w:type="dxa"/>
            <w:shd w:val="clear" w:color="auto" w:fill="F1F1F1"/>
          </w:tcPr>
          <w:p w14:paraId="1C05A998" w14:textId="77777777" w:rsidR="003D6501" w:rsidRDefault="00000000">
            <w:pPr>
              <w:pStyle w:val="TableParagraph"/>
              <w:spacing w:line="248" w:lineRule="exact"/>
              <w:ind w:left="64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Title</w:t>
            </w:r>
          </w:p>
        </w:tc>
        <w:tc>
          <w:tcPr>
            <w:tcW w:w="1155" w:type="dxa"/>
            <w:shd w:val="clear" w:color="auto" w:fill="F1F1F1"/>
          </w:tcPr>
          <w:p w14:paraId="2047DA27" w14:textId="77777777" w:rsidR="003D6501" w:rsidRDefault="00000000">
            <w:pPr>
              <w:pStyle w:val="TableParagraph"/>
              <w:spacing w:line="248" w:lineRule="exact"/>
              <w:ind w:left="80" w:right="78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3405" w:type="dxa"/>
            <w:shd w:val="clear" w:color="auto" w:fill="F1F1F1"/>
          </w:tcPr>
          <w:p w14:paraId="7F88CAE7" w14:textId="77777777" w:rsidR="003D6501" w:rsidRDefault="00000000">
            <w:pPr>
              <w:pStyle w:val="TableParagraph"/>
              <w:spacing w:line="248" w:lineRule="exact"/>
              <w:ind w:left="1156" w:right="115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686" w:type="dxa"/>
            <w:shd w:val="clear" w:color="auto" w:fill="F1F1F1"/>
          </w:tcPr>
          <w:p w14:paraId="3DDCFDB9" w14:textId="77777777" w:rsidR="003D6501" w:rsidRDefault="00000000">
            <w:pPr>
              <w:pStyle w:val="TableParagraph"/>
              <w:spacing w:line="248" w:lineRule="exact"/>
              <w:ind w:left="270" w:right="265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</w:tr>
      <w:tr w:rsidR="003D6501" w14:paraId="5FFCCAAE" w14:textId="77777777">
        <w:trPr>
          <w:trHeight w:val="805"/>
        </w:trPr>
        <w:tc>
          <w:tcPr>
            <w:tcW w:w="1414" w:type="dxa"/>
          </w:tcPr>
          <w:p w14:paraId="7AC72B94" w14:textId="77777777" w:rsidR="003D6501" w:rsidRDefault="00000000">
            <w:pPr>
              <w:pStyle w:val="TableParagraph"/>
              <w:spacing w:line="268" w:lineRule="exact"/>
              <w:ind w:left="136" w:right="127"/>
              <w:jc w:val="center"/>
              <w:rPr>
                <w:b/>
              </w:rPr>
            </w:pPr>
            <w:r>
              <w:rPr>
                <w:b/>
              </w:rPr>
              <w:t>TC_01_1</w:t>
            </w:r>
          </w:p>
        </w:tc>
        <w:tc>
          <w:tcPr>
            <w:tcW w:w="2120" w:type="dxa"/>
          </w:tcPr>
          <w:p w14:paraId="45DFD79C" w14:textId="77777777" w:rsidR="003D6501" w:rsidRDefault="00000000">
            <w:pPr>
              <w:pStyle w:val="TableParagraph"/>
              <w:tabs>
                <w:tab w:val="left" w:pos="1489"/>
              </w:tabs>
              <w:spacing w:line="268" w:lineRule="exact"/>
              <w:ind w:left="107"/>
            </w:pPr>
            <w:r>
              <w:t>Placing</w:t>
            </w:r>
            <w:r>
              <w:tab/>
              <w:t>Order</w:t>
            </w:r>
          </w:p>
          <w:p w14:paraId="375F457A" w14:textId="77777777" w:rsidR="003D6501" w:rsidRDefault="00000000">
            <w:pPr>
              <w:pStyle w:val="TableParagraph"/>
              <w:tabs>
                <w:tab w:val="left" w:pos="1613"/>
              </w:tabs>
              <w:spacing w:line="270" w:lineRule="atLeast"/>
              <w:ind w:left="107" w:right="95"/>
            </w:pPr>
            <w:r>
              <w:t>Successfully</w:t>
            </w:r>
            <w:r>
              <w:tab/>
            </w:r>
            <w:r>
              <w:rPr>
                <w:spacing w:val="-1"/>
              </w:rPr>
              <w:t>with</w:t>
            </w:r>
            <w:r>
              <w:rPr>
                <w:spacing w:val="-47"/>
              </w:rPr>
              <w:t xml:space="preserve"> </w:t>
            </w:r>
            <w:r>
              <w:t>valid</w:t>
            </w:r>
            <w:r>
              <w:rPr>
                <w:spacing w:val="-2"/>
              </w:rPr>
              <w:t xml:space="preserve"> </w:t>
            </w:r>
            <w:r>
              <w:t>details.</w:t>
            </w:r>
          </w:p>
        </w:tc>
        <w:tc>
          <w:tcPr>
            <w:tcW w:w="1155" w:type="dxa"/>
          </w:tcPr>
          <w:p w14:paraId="5CF92FF0" w14:textId="77777777" w:rsidR="003D6501" w:rsidRDefault="00000000">
            <w:pPr>
              <w:pStyle w:val="TableParagraph"/>
              <w:spacing w:line="268" w:lineRule="exact"/>
              <w:ind w:left="86" w:right="78"/>
              <w:jc w:val="center"/>
            </w:pPr>
            <w:r>
              <w:t>Functional</w:t>
            </w:r>
          </w:p>
        </w:tc>
        <w:tc>
          <w:tcPr>
            <w:tcW w:w="3405" w:type="dxa"/>
          </w:tcPr>
          <w:p w14:paraId="5EB0E320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Order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successfully</w:t>
            </w:r>
            <w:r>
              <w:rPr>
                <w:spacing w:val="-3"/>
              </w:rPr>
              <w:t xml:space="preserve"> </w:t>
            </w:r>
            <w:r>
              <w:t>displayed</w:t>
            </w:r>
          </w:p>
        </w:tc>
        <w:tc>
          <w:tcPr>
            <w:tcW w:w="1686" w:type="dxa"/>
          </w:tcPr>
          <w:p w14:paraId="430633C4" w14:textId="77777777" w:rsidR="003D6501" w:rsidRDefault="00000000">
            <w:pPr>
              <w:pStyle w:val="TableParagraph"/>
              <w:spacing w:line="268" w:lineRule="exact"/>
              <w:ind w:left="270" w:right="265"/>
              <w:jc w:val="center"/>
            </w:pPr>
            <w:r>
              <w:t>TC_01_1</w:t>
            </w:r>
          </w:p>
        </w:tc>
      </w:tr>
      <w:tr w:rsidR="003D6501" w14:paraId="2E1425B4" w14:textId="77777777">
        <w:trPr>
          <w:trHeight w:val="535"/>
        </w:trPr>
        <w:tc>
          <w:tcPr>
            <w:tcW w:w="1414" w:type="dxa"/>
            <w:shd w:val="clear" w:color="auto" w:fill="F1F1F1"/>
          </w:tcPr>
          <w:p w14:paraId="7FF8654D" w14:textId="77777777" w:rsidR="003D6501" w:rsidRDefault="00000000">
            <w:pPr>
              <w:pStyle w:val="TableParagraph"/>
              <w:spacing w:line="267" w:lineRule="exact"/>
              <w:ind w:left="136" w:right="127"/>
              <w:jc w:val="center"/>
              <w:rPr>
                <w:b/>
              </w:rPr>
            </w:pPr>
            <w:r>
              <w:rPr>
                <w:b/>
              </w:rPr>
              <w:t>TC_01_2</w:t>
            </w:r>
          </w:p>
        </w:tc>
        <w:tc>
          <w:tcPr>
            <w:tcW w:w="2120" w:type="dxa"/>
            <w:shd w:val="clear" w:color="auto" w:fill="F1F1F1"/>
          </w:tcPr>
          <w:p w14:paraId="775330FB" w14:textId="77777777" w:rsidR="003D6501" w:rsidRDefault="00000000">
            <w:pPr>
              <w:pStyle w:val="TableParagraph"/>
              <w:spacing w:line="267" w:lineRule="exact"/>
              <w:ind w:left="107"/>
            </w:pPr>
            <w:r>
              <w:t>Failing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place</w:t>
            </w:r>
            <w:r>
              <w:rPr>
                <w:spacing w:val="5"/>
              </w:rPr>
              <w:t xml:space="preserve"> </w:t>
            </w:r>
            <w:proofErr w:type="gramStart"/>
            <w:r>
              <w:t>order</w:t>
            </w:r>
            <w:proofErr w:type="gramEnd"/>
          </w:p>
          <w:p w14:paraId="4D8B10AF" w14:textId="77777777" w:rsidR="003D6501" w:rsidRDefault="00000000">
            <w:pPr>
              <w:pStyle w:val="TableParagraph"/>
              <w:spacing w:line="249" w:lineRule="exact"/>
              <w:ind w:left="107"/>
            </w:pPr>
            <w:r>
              <w:t>due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invalid</w:t>
            </w:r>
            <w:r>
              <w:rPr>
                <w:spacing w:val="-5"/>
              </w:rPr>
              <w:t xml:space="preserve"> </w:t>
            </w:r>
            <w:r>
              <w:t>details.</w:t>
            </w:r>
          </w:p>
        </w:tc>
        <w:tc>
          <w:tcPr>
            <w:tcW w:w="1155" w:type="dxa"/>
            <w:shd w:val="clear" w:color="auto" w:fill="F1F1F1"/>
          </w:tcPr>
          <w:p w14:paraId="6B0BDB05" w14:textId="77777777" w:rsidR="003D6501" w:rsidRDefault="00000000">
            <w:pPr>
              <w:pStyle w:val="TableParagraph"/>
              <w:spacing w:line="267" w:lineRule="exact"/>
              <w:ind w:left="86" w:right="78"/>
              <w:jc w:val="center"/>
            </w:pPr>
            <w:r>
              <w:t>Functional</w:t>
            </w:r>
          </w:p>
        </w:tc>
        <w:tc>
          <w:tcPr>
            <w:tcW w:w="3405" w:type="dxa"/>
            <w:shd w:val="clear" w:color="auto" w:fill="F1F1F1"/>
          </w:tcPr>
          <w:p w14:paraId="40DE39AA" w14:textId="77777777" w:rsidR="003D6501" w:rsidRDefault="00000000">
            <w:pPr>
              <w:pStyle w:val="TableParagraph"/>
              <w:spacing w:line="267" w:lineRule="exact"/>
              <w:ind w:left="106"/>
            </w:pPr>
            <w:r>
              <w:t>Error</w:t>
            </w:r>
            <w:r>
              <w:rPr>
                <w:spacing w:val="-4"/>
              </w:rPr>
              <w:t xml:space="preserve"> </w:t>
            </w:r>
            <w:r>
              <w:t>message</w:t>
            </w:r>
            <w:r>
              <w:rPr>
                <w:spacing w:val="-1"/>
              </w:rPr>
              <w:t xml:space="preserve"> </w:t>
            </w:r>
            <w:r>
              <w:t>displayed</w:t>
            </w:r>
          </w:p>
        </w:tc>
        <w:tc>
          <w:tcPr>
            <w:tcW w:w="1686" w:type="dxa"/>
            <w:shd w:val="clear" w:color="auto" w:fill="F1F1F1"/>
          </w:tcPr>
          <w:p w14:paraId="2857097F" w14:textId="77777777" w:rsidR="003D6501" w:rsidRDefault="00000000">
            <w:pPr>
              <w:pStyle w:val="TableParagraph"/>
              <w:spacing w:line="267" w:lineRule="exact"/>
              <w:ind w:left="270" w:right="265"/>
              <w:jc w:val="center"/>
            </w:pPr>
            <w:r>
              <w:t>TC_01_2</w:t>
            </w:r>
          </w:p>
        </w:tc>
      </w:tr>
      <w:tr w:rsidR="003D6501" w14:paraId="1E58F517" w14:textId="77777777">
        <w:trPr>
          <w:trHeight w:val="537"/>
        </w:trPr>
        <w:tc>
          <w:tcPr>
            <w:tcW w:w="1414" w:type="dxa"/>
          </w:tcPr>
          <w:p w14:paraId="55F738B1" w14:textId="77777777" w:rsidR="003D6501" w:rsidRDefault="00000000">
            <w:pPr>
              <w:pStyle w:val="TableParagraph"/>
              <w:spacing w:line="268" w:lineRule="exact"/>
              <w:ind w:left="136" w:right="127"/>
              <w:jc w:val="center"/>
              <w:rPr>
                <w:b/>
              </w:rPr>
            </w:pPr>
            <w:r>
              <w:rPr>
                <w:b/>
              </w:rPr>
              <w:t>TC_01_3</w:t>
            </w:r>
          </w:p>
        </w:tc>
        <w:tc>
          <w:tcPr>
            <w:tcW w:w="2120" w:type="dxa"/>
          </w:tcPr>
          <w:p w14:paraId="0846B106" w14:textId="77777777" w:rsidR="003D6501" w:rsidRDefault="00000000">
            <w:pPr>
              <w:pStyle w:val="TableParagraph"/>
              <w:tabs>
                <w:tab w:val="left" w:pos="860"/>
                <w:tab w:val="left" w:pos="1579"/>
              </w:tabs>
              <w:spacing w:line="268" w:lineRule="exact"/>
              <w:ind w:left="107"/>
            </w:pPr>
            <w:r>
              <w:t>Verify</w:t>
            </w:r>
            <w:r>
              <w:tab/>
              <w:t>order</w:t>
            </w:r>
            <w:r>
              <w:tab/>
              <w:t>page</w:t>
            </w:r>
          </w:p>
          <w:p w14:paraId="1B01FB0A" w14:textId="77777777" w:rsidR="003D6501" w:rsidRDefault="00000000">
            <w:pPr>
              <w:pStyle w:val="TableParagraph"/>
              <w:spacing w:line="249" w:lineRule="exact"/>
              <w:ind w:left="107"/>
            </w:pPr>
            <w:r>
              <w:t>elements</w:t>
            </w:r>
          </w:p>
        </w:tc>
        <w:tc>
          <w:tcPr>
            <w:tcW w:w="1155" w:type="dxa"/>
          </w:tcPr>
          <w:p w14:paraId="36086987" w14:textId="77777777" w:rsidR="003D6501" w:rsidRDefault="00000000">
            <w:pPr>
              <w:pStyle w:val="TableParagraph"/>
              <w:spacing w:line="268" w:lineRule="exact"/>
              <w:ind w:left="83" w:right="78"/>
              <w:jc w:val="center"/>
            </w:pPr>
            <w:r>
              <w:t>GUI</w:t>
            </w:r>
          </w:p>
        </w:tc>
        <w:tc>
          <w:tcPr>
            <w:tcW w:w="3405" w:type="dxa"/>
          </w:tcPr>
          <w:p w14:paraId="7BC5310A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rPr>
                <w:spacing w:val="-1"/>
              </w:rPr>
              <w:t>verify</w:t>
            </w:r>
            <w:r>
              <w:rPr>
                <w:spacing w:val="-9"/>
              </w:rPr>
              <w:t xml:space="preserve"> </w:t>
            </w:r>
            <w:r>
              <w:t>that</w:t>
            </w:r>
            <w:r>
              <w:rPr>
                <w:spacing w:val="-8"/>
              </w:rPr>
              <w:t xml:space="preserve"> </w:t>
            </w:r>
            <w:r>
              <w:t>all</w:t>
            </w:r>
            <w:r>
              <w:rPr>
                <w:spacing w:val="-12"/>
              </w:rPr>
              <w:t xml:space="preserve"> </w:t>
            </w:r>
            <w:r>
              <w:t>elements</w:t>
            </w:r>
            <w:r>
              <w:rPr>
                <w:spacing w:val="-11"/>
              </w:rPr>
              <w:t xml:space="preserve"> </w:t>
            </w:r>
            <w:r>
              <w:t>are</w:t>
            </w:r>
            <w:r>
              <w:rPr>
                <w:spacing w:val="-13"/>
              </w:rPr>
              <w:t xml:space="preserve"> </w:t>
            </w:r>
            <w:proofErr w:type="gramStart"/>
            <w:r>
              <w:t>available</w:t>
            </w:r>
            <w:proofErr w:type="gramEnd"/>
          </w:p>
          <w:p w14:paraId="56F73408" w14:textId="77777777" w:rsidR="003D6501" w:rsidRDefault="00000000">
            <w:pPr>
              <w:pStyle w:val="TableParagraph"/>
              <w:spacing w:line="249" w:lineRule="exact"/>
              <w:ind w:left="106"/>
            </w:pPr>
            <w:r>
              <w:t>on order page</w:t>
            </w:r>
          </w:p>
        </w:tc>
        <w:tc>
          <w:tcPr>
            <w:tcW w:w="1686" w:type="dxa"/>
          </w:tcPr>
          <w:p w14:paraId="64940A38" w14:textId="77777777" w:rsidR="003D6501" w:rsidRDefault="00000000">
            <w:pPr>
              <w:pStyle w:val="TableParagraph"/>
              <w:spacing w:line="268" w:lineRule="exact"/>
              <w:ind w:left="270" w:right="265"/>
              <w:jc w:val="center"/>
            </w:pPr>
            <w:r>
              <w:t>TC_01_3</w:t>
            </w:r>
          </w:p>
        </w:tc>
      </w:tr>
    </w:tbl>
    <w:p w14:paraId="55BF38AA" w14:textId="77777777" w:rsidR="003D6501" w:rsidRDefault="003D6501">
      <w:pPr>
        <w:pStyle w:val="BodyText"/>
        <w:spacing w:before="9" w:after="1"/>
        <w:rPr>
          <w:rFonts w:ascii="Cambria"/>
          <w:b/>
          <w:sz w:val="27"/>
        </w:rPr>
      </w:pP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6"/>
        <w:gridCol w:w="7561"/>
      </w:tblGrid>
      <w:tr w:rsidR="003D6501" w14:paraId="67C0F604" w14:textId="77777777">
        <w:trPr>
          <w:trHeight w:val="268"/>
        </w:trPr>
        <w:tc>
          <w:tcPr>
            <w:tcW w:w="2246" w:type="dxa"/>
          </w:tcPr>
          <w:p w14:paraId="23EDAC46" w14:textId="77777777" w:rsidR="003D6501" w:rsidRDefault="00000000">
            <w:pPr>
              <w:pStyle w:val="TableParagraph"/>
              <w:spacing w:line="248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Case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Title</w:t>
            </w:r>
          </w:p>
        </w:tc>
        <w:tc>
          <w:tcPr>
            <w:tcW w:w="7561" w:type="dxa"/>
          </w:tcPr>
          <w:p w14:paraId="6FF6BD16" w14:textId="77777777" w:rsidR="003D6501" w:rsidRDefault="00000000">
            <w:pPr>
              <w:pStyle w:val="TableParagraph"/>
              <w:spacing w:line="248" w:lineRule="exact"/>
              <w:ind w:left="108"/>
              <w:rPr>
                <w:rFonts w:ascii="Calibri Light"/>
              </w:rPr>
            </w:pPr>
            <w:r>
              <w:rPr>
                <w:rFonts w:ascii="Calibri Light"/>
              </w:rPr>
              <w:t>Placing</w:t>
            </w:r>
            <w:r>
              <w:rPr>
                <w:rFonts w:ascii="Calibri Light"/>
                <w:spacing w:val="-3"/>
              </w:rPr>
              <w:t xml:space="preserve"> </w:t>
            </w:r>
            <w:r>
              <w:rPr>
                <w:rFonts w:ascii="Calibri Light"/>
              </w:rPr>
              <w:t>order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successfully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with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valid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details</w:t>
            </w:r>
          </w:p>
        </w:tc>
      </w:tr>
      <w:tr w:rsidR="003D6501" w14:paraId="0D8B5BBE" w14:textId="77777777">
        <w:trPr>
          <w:trHeight w:val="268"/>
        </w:trPr>
        <w:tc>
          <w:tcPr>
            <w:tcW w:w="2246" w:type="dxa"/>
          </w:tcPr>
          <w:p w14:paraId="70AAEF8F" w14:textId="77777777" w:rsidR="003D6501" w:rsidRDefault="00000000">
            <w:pPr>
              <w:pStyle w:val="TableParagraph"/>
              <w:spacing w:line="248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Type</w:t>
            </w:r>
          </w:p>
        </w:tc>
        <w:tc>
          <w:tcPr>
            <w:tcW w:w="7561" w:type="dxa"/>
          </w:tcPr>
          <w:p w14:paraId="68B547AB" w14:textId="77777777" w:rsidR="003D6501" w:rsidRDefault="00000000">
            <w:pPr>
              <w:pStyle w:val="TableParagraph"/>
              <w:spacing w:line="248" w:lineRule="exact"/>
              <w:ind w:left="108"/>
              <w:rPr>
                <w:rFonts w:ascii="Calibri Light"/>
              </w:rPr>
            </w:pPr>
            <w:r>
              <w:rPr>
                <w:rFonts w:ascii="Calibri Light"/>
              </w:rPr>
              <w:t>Functional</w:t>
            </w:r>
          </w:p>
        </w:tc>
      </w:tr>
      <w:tr w:rsidR="003D6501" w14:paraId="3127020C" w14:textId="77777777">
        <w:trPr>
          <w:trHeight w:val="268"/>
        </w:trPr>
        <w:tc>
          <w:tcPr>
            <w:tcW w:w="2246" w:type="dxa"/>
          </w:tcPr>
          <w:p w14:paraId="364B3BBA" w14:textId="77777777" w:rsidR="003D6501" w:rsidRDefault="00000000">
            <w:pPr>
              <w:pStyle w:val="TableParagraph"/>
              <w:spacing w:line="248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Priority</w:t>
            </w:r>
          </w:p>
        </w:tc>
        <w:tc>
          <w:tcPr>
            <w:tcW w:w="7561" w:type="dxa"/>
          </w:tcPr>
          <w:p w14:paraId="7F3F0EC8" w14:textId="77777777" w:rsidR="003D6501" w:rsidRDefault="00000000">
            <w:pPr>
              <w:pStyle w:val="TableParagraph"/>
              <w:spacing w:line="248" w:lineRule="exact"/>
              <w:ind w:left="108"/>
              <w:rPr>
                <w:rFonts w:ascii="Calibri Light"/>
              </w:rPr>
            </w:pPr>
            <w:r>
              <w:rPr>
                <w:rFonts w:ascii="Calibri Light"/>
              </w:rPr>
              <w:t>High</w:t>
            </w:r>
          </w:p>
        </w:tc>
      </w:tr>
      <w:tr w:rsidR="003D6501" w14:paraId="2AE6D33A" w14:textId="77777777">
        <w:trPr>
          <w:trHeight w:val="268"/>
        </w:trPr>
        <w:tc>
          <w:tcPr>
            <w:tcW w:w="2246" w:type="dxa"/>
          </w:tcPr>
          <w:p w14:paraId="408655B5" w14:textId="77777777" w:rsidR="003D6501" w:rsidRDefault="00000000">
            <w:pPr>
              <w:pStyle w:val="TableParagraph"/>
              <w:spacing w:line="248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Precondition</w:t>
            </w:r>
          </w:p>
        </w:tc>
        <w:tc>
          <w:tcPr>
            <w:tcW w:w="7561" w:type="dxa"/>
          </w:tcPr>
          <w:p w14:paraId="7C92E84D" w14:textId="77777777" w:rsidR="003D6501" w:rsidRDefault="00000000">
            <w:pPr>
              <w:pStyle w:val="TableParagraph"/>
              <w:spacing w:line="248" w:lineRule="exact"/>
              <w:ind w:left="108"/>
              <w:rPr>
                <w:rFonts w:ascii="Calibri Light"/>
              </w:rPr>
            </w:pPr>
            <w:r>
              <w:rPr>
                <w:rFonts w:ascii="Calibri Light"/>
              </w:rPr>
              <w:t>Web</w:t>
            </w:r>
            <w:r>
              <w:rPr>
                <w:rFonts w:ascii="Calibri Light"/>
                <w:spacing w:val="-4"/>
              </w:rPr>
              <w:t xml:space="preserve"> </w:t>
            </w:r>
            <w:r>
              <w:rPr>
                <w:rFonts w:ascii="Calibri Light"/>
              </w:rPr>
              <w:t>application</w:t>
            </w:r>
            <w:r>
              <w:rPr>
                <w:rFonts w:ascii="Calibri Light"/>
                <w:spacing w:val="-3"/>
              </w:rPr>
              <w:t xml:space="preserve"> </w:t>
            </w:r>
            <w:r>
              <w:rPr>
                <w:rFonts w:ascii="Calibri Light"/>
              </w:rPr>
              <w:t>should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be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accessible</w:t>
            </w:r>
          </w:p>
        </w:tc>
      </w:tr>
    </w:tbl>
    <w:p w14:paraId="74421848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26AA758C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746C4B35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798E17CD" w14:textId="77777777" w:rsidR="003D6501" w:rsidRDefault="003D6501">
      <w:pPr>
        <w:pStyle w:val="BodyText"/>
        <w:spacing w:before="5"/>
        <w:rPr>
          <w:rFonts w:ascii="Cambria"/>
          <w:b/>
          <w:sz w:val="12"/>
        </w:rPr>
      </w:pPr>
    </w:p>
    <w:tbl>
      <w:tblPr>
        <w:tblW w:w="0" w:type="auto"/>
        <w:tblInd w:w="3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3D6501" w14:paraId="41362195" w14:textId="77777777">
        <w:trPr>
          <w:trHeight w:val="487"/>
        </w:trPr>
        <w:tc>
          <w:tcPr>
            <w:tcW w:w="703" w:type="dxa"/>
            <w:shd w:val="clear" w:color="auto" w:fill="C0C0C0"/>
          </w:tcPr>
          <w:p w14:paraId="5B3414DF" w14:textId="77777777" w:rsidR="003D6501" w:rsidRDefault="00000000">
            <w:pPr>
              <w:pStyle w:val="TableParagraph"/>
              <w:spacing w:line="243" w:lineRule="exact"/>
              <w:ind w:left="175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</w:p>
          <w:p w14:paraId="7811A386" w14:textId="77777777" w:rsidR="003D6501" w:rsidRDefault="00000000">
            <w:pPr>
              <w:pStyle w:val="TableParagraph"/>
              <w:spacing w:before="1" w:line="223" w:lineRule="exact"/>
              <w:ind w:left="16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418" w:type="dxa"/>
            <w:shd w:val="clear" w:color="auto" w:fill="C0C0C0"/>
          </w:tcPr>
          <w:p w14:paraId="57BB36D3" w14:textId="77777777" w:rsidR="003D6501" w:rsidRDefault="00000000">
            <w:pPr>
              <w:pStyle w:val="TableParagraph"/>
              <w:spacing w:line="243" w:lineRule="exact"/>
              <w:ind w:left="31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Case</w:t>
            </w:r>
          </w:p>
          <w:p w14:paraId="44333344" w14:textId="77777777" w:rsidR="003D6501" w:rsidRDefault="00000000">
            <w:pPr>
              <w:pStyle w:val="TableParagraph"/>
              <w:spacing w:before="1" w:line="223" w:lineRule="exact"/>
              <w:ind w:left="24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702" w:type="dxa"/>
            <w:shd w:val="clear" w:color="auto" w:fill="C0C0C0"/>
          </w:tcPr>
          <w:p w14:paraId="7B427FC8" w14:textId="77777777" w:rsidR="003D6501" w:rsidRDefault="00000000">
            <w:pPr>
              <w:pStyle w:val="TableParagraph"/>
              <w:spacing w:before="121"/>
              <w:ind w:left="20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2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560" w:type="dxa"/>
            <w:shd w:val="clear" w:color="auto" w:fill="C0C0C0"/>
          </w:tcPr>
          <w:p w14:paraId="412D11D2" w14:textId="77777777" w:rsidR="003D6501" w:rsidRDefault="00000000">
            <w:pPr>
              <w:pStyle w:val="TableParagraph"/>
              <w:spacing w:before="121"/>
              <w:ind w:left="247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849" w:type="dxa"/>
            <w:shd w:val="clear" w:color="auto" w:fill="C0C0C0"/>
          </w:tcPr>
          <w:p w14:paraId="791169FF" w14:textId="77777777" w:rsidR="003D6501" w:rsidRDefault="00000000">
            <w:pPr>
              <w:pStyle w:val="TableParagraph"/>
              <w:spacing w:before="121"/>
              <w:ind w:left="16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993" w:type="dxa"/>
            <w:shd w:val="clear" w:color="auto" w:fill="C0C0C0"/>
          </w:tcPr>
          <w:p w14:paraId="2C1C4B22" w14:textId="77777777" w:rsidR="003D6501" w:rsidRDefault="00000000">
            <w:pPr>
              <w:pStyle w:val="TableParagraph"/>
              <w:spacing w:before="133"/>
              <w:ind w:left="128"/>
              <w:rPr>
                <w:rFonts w:ascii="Calibri Light"/>
                <w:sz w:val="18"/>
              </w:rPr>
            </w:pPr>
            <w:r>
              <w:rPr>
                <w:rFonts w:ascii="Calibri Light"/>
                <w:sz w:val="18"/>
              </w:rPr>
              <w:t>Comment</w:t>
            </w:r>
          </w:p>
        </w:tc>
        <w:tc>
          <w:tcPr>
            <w:tcW w:w="1680" w:type="dxa"/>
            <w:shd w:val="clear" w:color="auto" w:fill="C0C0C0"/>
          </w:tcPr>
          <w:p w14:paraId="547B159E" w14:textId="77777777" w:rsidR="003D6501" w:rsidRDefault="00000000">
            <w:pPr>
              <w:pStyle w:val="TableParagraph"/>
              <w:spacing w:before="121"/>
              <w:ind w:left="617" w:right="621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899" w:type="dxa"/>
            <w:shd w:val="clear" w:color="auto" w:fill="C0C0C0"/>
          </w:tcPr>
          <w:p w14:paraId="10F92611" w14:textId="77777777" w:rsidR="003D6501" w:rsidRDefault="00000000">
            <w:pPr>
              <w:pStyle w:val="TableParagraph"/>
              <w:spacing w:line="243" w:lineRule="exact"/>
              <w:ind w:left="15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3D6501" w14:paraId="4933CAB6" w14:textId="77777777">
        <w:trPr>
          <w:trHeight w:val="1173"/>
        </w:trPr>
        <w:tc>
          <w:tcPr>
            <w:tcW w:w="703" w:type="dxa"/>
          </w:tcPr>
          <w:p w14:paraId="54B32EF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91C96E8" w14:textId="77777777" w:rsidR="003D6501" w:rsidRDefault="00000000">
            <w:pPr>
              <w:pStyle w:val="TableParagraph"/>
              <w:spacing w:before="157"/>
              <w:ind w:left="28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  <w:tcBorders>
              <w:bottom w:val="single" w:sz="8" w:space="0" w:color="000000"/>
            </w:tcBorders>
          </w:tcPr>
          <w:p w14:paraId="58D64DCC" w14:textId="77777777" w:rsidR="003D6501" w:rsidRDefault="00000000">
            <w:pPr>
              <w:pStyle w:val="TableParagraph"/>
              <w:spacing w:before="145"/>
              <w:ind w:left="100" w:right="98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</w:p>
        </w:tc>
        <w:tc>
          <w:tcPr>
            <w:tcW w:w="1702" w:type="dxa"/>
          </w:tcPr>
          <w:p w14:paraId="30736D57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57368177" w14:textId="77777777" w:rsidR="003D6501" w:rsidRDefault="00000000">
            <w:pPr>
              <w:pStyle w:val="TableParagraph"/>
              <w:tabs>
                <w:tab w:val="left" w:pos="1015"/>
              </w:tabs>
              <w:ind w:left="101" w:right="101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Order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60" w:type="dxa"/>
          </w:tcPr>
          <w:p w14:paraId="61118A6B" w14:textId="77777777" w:rsidR="003D6501" w:rsidRDefault="00000000">
            <w:pPr>
              <w:pStyle w:val="TableParagraph"/>
              <w:tabs>
                <w:tab w:val="left" w:pos="907"/>
              </w:tabs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order</w:t>
            </w:r>
          </w:p>
          <w:p w14:paraId="78F8230E" w14:textId="77777777" w:rsidR="003D6501" w:rsidRDefault="00000000">
            <w:pPr>
              <w:pStyle w:val="TableParagraph"/>
              <w:tabs>
                <w:tab w:val="left" w:pos="1298"/>
              </w:tabs>
              <w:ind w:left="101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z w:val="24"/>
              </w:rPr>
              <w:tab/>
              <w:t>is</w:t>
            </w:r>
          </w:p>
          <w:p w14:paraId="6265B769" w14:textId="77777777" w:rsidR="003D6501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displayed</w:t>
            </w:r>
          </w:p>
          <w:p w14:paraId="733A2390" w14:textId="77777777" w:rsidR="003D6501" w:rsidRDefault="00000000">
            <w:pPr>
              <w:pStyle w:val="TableParagraph"/>
              <w:spacing w:before="2" w:line="273" w:lineRule="exact"/>
              <w:ind w:left="101"/>
              <w:rPr>
                <w:sz w:val="24"/>
              </w:rPr>
            </w:pPr>
            <w:r>
              <w:rPr>
                <w:sz w:val="24"/>
              </w:rPr>
              <w:t>successfully.</w:t>
            </w:r>
          </w:p>
        </w:tc>
        <w:tc>
          <w:tcPr>
            <w:tcW w:w="849" w:type="dxa"/>
          </w:tcPr>
          <w:p w14:paraId="1873452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93083C5" w14:textId="77777777" w:rsidR="003D6501" w:rsidRDefault="00000000">
            <w:pPr>
              <w:pStyle w:val="TableParagraph"/>
              <w:spacing w:before="157"/>
              <w:ind w:left="20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753BE28C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156F07BA" w14:textId="77777777" w:rsidR="003D6501" w:rsidRDefault="003D6501">
            <w:pPr>
              <w:pStyle w:val="TableParagraph"/>
              <w:spacing w:before="7"/>
              <w:rPr>
                <w:rFonts w:ascii="Cambria"/>
                <w:b/>
                <w:sz w:val="20"/>
              </w:rPr>
            </w:pPr>
          </w:p>
          <w:p w14:paraId="5F882F94" w14:textId="77777777" w:rsidR="003D6501" w:rsidRDefault="00000000">
            <w:pPr>
              <w:pStyle w:val="TableParagraph"/>
              <w:ind w:left="100" w:right="179"/>
              <w:jc w:val="both"/>
              <w:rPr>
                <w:rFonts w:ascii="Arial MT"/>
                <w:sz w:val="20"/>
              </w:rPr>
            </w:pPr>
            <w:hyperlink r:id="rId29">
              <w:r>
                <w:rPr>
                  <w:rFonts w:ascii="Arial MT"/>
                  <w:color w:val="0000FF"/>
                  <w:w w:val="95"/>
                  <w:sz w:val="20"/>
                  <w:u w:val="single" w:color="0000FF"/>
                </w:rPr>
                <w:t>HTTP://account</w:t>
              </w:r>
            </w:hyperlink>
            <w:r>
              <w:rPr>
                <w:rFonts w:ascii="Arial MT"/>
                <w:color w:val="0000FF"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 MT"/>
                <w:color w:val="0000FF"/>
                <w:sz w:val="20"/>
                <w:u w:val="single" w:color="0000FF"/>
              </w:rPr>
              <w:t>s.google.com/S</w:t>
            </w:r>
            <w:r>
              <w:rPr>
                <w:rFonts w:ascii="Arial MT"/>
                <w:color w:val="0000FF"/>
                <w:spacing w:val="-54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color w:val="0000FF"/>
                <w:sz w:val="20"/>
                <w:u w:val="single" w:color="0000FF"/>
              </w:rPr>
              <w:t>erviceOrder</w:t>
            </w:r>
            <w:proofErr w:type="spellEnd"/>
          </w:p>
        </w:tc>
        <w:tc>
          <w:tcPr>
            <w:tcW w:w="899" w:type="dxa"/>
          </w:tcPr>
          <w:p w14:paraId="069625C6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234B1E98" w14:textId="77777777">
        <w:trPr>
          <w:trHeight w:val="2637"/>
        </w:trPr>
        <w:tc>
          <w:tcPr>
            <w:tcW w:w="703" w:type="dxa"/>
          </w:tcPr>
          <w:p w14:paraId="62F4814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91086D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A11BE3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5BB5B8F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14:paraId="3FB46866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8" w:space="0" w:color="000000"/>
            </w:tcBorders>
          </w:tcPr>
          <w:p w14:paraId="0715D6A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BD907C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00C5D33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26"/>
              </w:rPr>
            </w:pPr>
          </w:p>
          <w:p w14:paraId="75602366" w14:textId="77777777" w:rsidR="003D6501" w:rsidRDefault="00000000">
            <w:pPr>
              <w:pStyle w:val="TableParagraph"/>
              <w:spacing w:before="1"/>
              <w:ind w:left="110" w:right="98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14:paraId="043AF0E7" w14:textId="5F8AF9E4" w:rsidR="003D6501" w:rsidRDefault="00000000">
            <w:pPr>
              <w:pStyle w:val="TableParagraph"/>
              <w:tabs>
                <w:tab w:val="left" w:pos="1269"/>
              </w:tabs>
              <w:ind w:left="110" w:right="92"/>
              <w:jc w:val="both"/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amount should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fetched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 w:rsidR="00C976D8"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proofErr w:type="gramEnd"/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14:paraId="64387DF2" w14:textId="77777777" w:rsidR="003D6501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editable.</w:t>
            </w:r>
          </w:p>
        </w:tc>
        <w:tc>
          <w:tcPr>
            <w:tcW w:w="1560" w:type="dxa"/>
          </w:tcPr>
          <w:p w14:paraId="6644974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06DAF34" w14:textId="77777777" w:rsidR="003D6501" w:rsidRDefault="00000000">
            <w:pPr>
              <w:pStyle w:val="TableParagraph"/>
              <w:spacing w:before="157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fetched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  <w:tc>
          <w:tcPr>
            <w:tcW w:w="849" w:type="dxa"/>
          </w:tcPr>
          <w:p w14:paraId="3AE7413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4BEE25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9FDA58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2C507C9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14:paraId="6BC883A2" w14:textId="77777777" w:rsidR="003D6501" w:rsidRDefault="00000000">
            <w:pPr>
              <w:pStyle w:val="TableParagraph"/>
              <w:ind w:left="2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066EC0FC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61EE430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C8D9E2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FF95D1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C751F2A" w14:textId="77777777" w:rsidR="003D6501" w:rsidRDefault="00000000">
            <w:pPr>
              <w:pStyle w:val="TableParagraph"/>
              <w:spacing w:before="179"/>
              <w:ind w:left="110" w:right="137"/>
              <w:rPr>
                <w:sz w:val="24"/>
              </w:rPr>
            </w:pPr>
            <w:r>
              <w:rPr>
                <w:sz w:val="24"/>
              </w:rPr>
              <w:t>Total Amount: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50000</w:t>
            </w:r>
          </w:p>
        </w:tc>
        <w:tc>
          <w:tcPr>
            <w:tcW w:w="899" w:type="dxa"/>
          </w:tcPr>
          <w:p w14:paraId="04393FA4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52C4ED91" w14:textId="77777777">
        <w:trPr>
          <w:trHeight w:val="1756"/>
        </w:trPr>
        <w:tc>
          <w:tcPr>
            <w:tcW w:w="703" w:type="dxa"/>
          </w:tcPr>
          <w:p w14:paraId="13E1608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8419E9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86E0EDA" w14:textId="77777777" w:rsidR="003D6501" w:rsidRDefault="00000000">
            <w:pPr>
              <w:pStyle w:val="TableParagraph"/>
              <w:spacing w:before="168"/>
              <w:ind w:left="2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 w14:paraId="513C8EA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B3A2F48" w14:textId="77777777" w:rsidR="003D6501" w:rsidRDefault="00000000">
            <w:pPr>
              <w:pStyle w:val="TableParagraph"/>
              <w:spacing w:before="157"/>
              <w:ind w:left="110" w:right="92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14:paraId="2234ABFC" w14:textId="77777777" w:rsidR="003D6501" w:rsidRDefault="00000000">
            <w:pPr>
              <w:pStyle w:val="TableParagraph"/>
              <w:spacing w:line="292" w:lineRule="exact"/>
              <w:ind w:left="11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Name       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  <w:p w14:paraId="59B69951" w14:textId="77777777" w:rsidR="003D6501" w:rsidRDefault="00000000">
            <w:pPr>
              <w:pStyle w:val="TableParagraph"/>
              <w:tabs>
                <w:tab w:val="left" w:pos="1350"/>
              </w:tabs>
              <w:ind w:left="110"/>
              <w:jc w:val="both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  <w:t>be</w:t>
            </w:r>
          </w:p>
          <w:p w14:paraId="4D24B029" w14:textId="77777777" w:rsidR="003D6501" w:rsidRDefault="00000000">
            <w:pPr>
              <w:pStyle w:val="TableParagraph"/>
              <w:spacing w:line="290" w:lineRule="atLeast"/>
              <w:ind w:left="110" w:right="93"/>
              <w:jc w:val="both"/>
              <w:rPr>
                <w:sz w:val="24"/>
              </w:rPr>
            </w:pPr>
            <w:r>
              <w:rPr>
                <w:sz w:val="24"/>
              </w:rPr>
              <w:t>editable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name in 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  <w:tc>
          <w:tcPr>
            <w:tcW w:w="1560" w:type="dxa"/>
          </w:tcPr>
          <w:p w14:paraId="1386F8C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C02A2A4" w14:textId="77777777" w:rsidR="003D6501" w:rsidRDefault="00000000">
            <w:pPr>
              <w:pStyle w:val="TableParagraph"/>
              <w:tabs>
                <w:tab w:val="left" w:pos="1305"/>
              </w:tabs>
              <w:spacing w:before="157"/>
              <w:ind w:left="108" w:right="93"/>
              <w:rPr>
                <w:sz w:val="24"/>
              </w:rPr>
            </w:pPr>
            <w:r>
              <w:rPr>
                <w:sz w:val="24"/>
              </w:rPr>
              <w:t>Address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14:paraId="4C2637D5" w14:textId="77777777" w:rsidR="003D6501" w:rsidRDefault="00000000">
            <w:pPr>
              <w:pStyle w:val="TableParagraph"/>
              <w:spacing w:line="293" w:lineRule="exact"/>
              <w:ind w:left="108"/>
              <w:rPr>
                <w:sz w:val="24"/>
              </w:rPr>
            </w:pPr>
            <w:r>
              <w:rPr>
                <w:sz w:val="24"/>
              </w:rPr>
              <w:t>accepted.</w:t>
            </w:r>
          </w:p>
        </w:tc>
        <w:tc>
          <w:tcPr>
            <w:tcW w:w="849" w:type="dxa"/>
          </w:tcPr>
          <w:p w14:paraId="7138C07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93B95A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DE80E96" w14:textId="77777777" w:rsidR="003D6501" w:rsidRDefault="00000000">
            <w:pPr>
              <w:pStyle w:val="TableParagraph"/>
              <w:spacing w:before="168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7A848D2B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4A28B46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69E21D9" w14:textId="77777777" w:rsidR="003D6501" w:rsidRDefault="00000000">
            <w:pPr>
              <w:pStyle w:val="TableParagraph"/>
              <w:spacing w:before="157"/>
              <w:ind w:left="110" w:right="496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Khush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Bhadrecha</w:t>
            </w:r>
          </w:p>
        </w:tc>
        <w:tc>
          <w:tcPr>
            <w:tcW w:w="899" w:type="dxa"/>
          </w:tcPr>
          <w:p w14:paraId="4B85456B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</w:tbl>
    <w:p w14:paraId="67DAA964" w14:textId="77777777" w:rsidR="003D6501" w:rsidRDefault="003D6501">
      <w:pPr>
        <w:rPr>
          <w:rFonts w:ascii="Times New Roman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4AA159BD" w14:textId="77777777" w:rsidR="003D6501" w:rsidRDefault="003D6501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"/>
        <w:gridCol w:w="1410"/>
        <w:gridCol w:w="1707"/>
        <w:gridCol w:w="1561"/>
        <w:gridCol w:w="850"/>
        <w:gridCol w:w="994"/>
        <w:gridCol w:w="1681"/>
        <w:gridCol w:w="900"/>
      </w:tblGrid>
      <w:tr w:rsidR="003D6501" w14:paraId="39E69287" w14:textId="77777777">
        <w:trPr>
          <w:trHeight w:val="4395"/>
        </w:trPr>
        <w:tc>
          <w:tcPr>
            <w:tcW w:w="708" w:type="dxa"/>
            <w:tcBorders>
              <w:top w:val="nil"/>
            </w:tcBorders>
          </w:tcPr>
          <w:p w14:paraId="2AFC7D8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368840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B9DCE2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FFB285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147F1A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00DFE9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3EDA54D" w14:textId="77777777" w:rsidR="003D6501" w:rsidRDefault="003D6501">
            <w:pPr>
              <w:pStyle w:val="TableParagraph"/>
              <w:rPr>
                <w:rFonts w:ascii="Cambria"/>
                <w:b/>
                <w:sz w:val="31"/>
              </w:rPr>
            </w:pPr>
          </w:p>
          <w:p w14:paraId="5EEB53C3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0" w:type="dxa"/>
          </w:tcPr>
          <w:p w14:paraId="04F9430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98DE9B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44C00D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2C8755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F4A90E1" w14:textId="77777777" w:rsidR="003D6501" w:rsidRDefault="00000000">
            <w:pPr>
              <w:pStyle w:val="TableParagraph"/>
              <w:tabs>
                <w:tab w:val="left" w:pos="1124"/>
              </w:tabs>
              <w:spacing w:before="192"/>
              <w:ind w:left="102" w:right="9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7" w:type="dxa"/>
            <w:tcBorders>
              <w:top w:val="nil"/>
            </w:tcBorders>
          </w:tcPr>
          <w:p w14:paraId="3AA4CE65" w14:textId="77777777" w:rsidR="003D6501" w:rsidRDefault="00000000">
            <w:pPr>
              <w:pStyle w:val="TableParagraph"/>
              <w:tabs>
                <w:tab w:val="left" w:pos="1168"/>
                <w:tab w:val="left" w:pos="1351"/>
              </w:tabs>
              <w:ind w:left="111" w:right="97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</w:t>
            </w:r>
          </w:p>
          <w:p w14:paraId="5F8EDD8B" w14:textId="77777777" w:rsidR="003D6501" w:rsidRDefault="00000000">
            <w:pPr>
              <w:pStyle w:val="TableParagraph"/>
              <w:tabs>
                <w:tab w:val="left" w:pos="1168"/>
                <w:tab w:val="left" w:pos="1231"/>
                <w:tab w:val="left" w:pos="1269"/>
                <w:tab w:val="left" w:pos="1416"/>
              </w:tabs>
              <w:ind w:left="111" w:right="97"/>
              <w:rPr>
                <w:sz w:val="24"/>
              </w:rPr>
            </w:pPr>
            <w:r>
              <w:rPr>
                <w:sz w:val="24"/>
              </w:rPr>
              <w:t>editable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</w:p>
          <w:p w14:paraId="06D60A12" w14:textId="77777777" w:rsidR="003D6501" w:rsidRDefault="00000000">
            <w:pPr>
              <w:pStyle w:val="TableParagraph"/>
              <w:tabs>
                <w:tab w:val="left" w:pos="1397"/>
              </w:tabs>
              <w:ind w:left="111" w:right="97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</w:p>
          <w:p w14:paraId="5C4D0F95" w14:textId="77777777" w:rsidR="003D6501" w:rsidRDefault="00000000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>
              <w:rPr>
                <w:sz w:val="24"/>
              </w:rPr>
              <w:t>be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digit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1561" w:type="dxa"/>
            <w:tcBorders>
              <w:top w:val="nil"/>
            </w:tcBorders>
          </w:tcPr>
          <w:p w14:paraId="135BA61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DFE92F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A59282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9666E3B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7"/>
              </w:rPr>
            </w:pPr>
          </w:p>
          <w:p w14:paraId="699FB642" w14:textId="77777777" w:rsidR="003D6501" w:rsidRDefault="00000000">
            <w:pPr>
              <w:pStyle w:val="TableParagraph"/>
              <w:tabs>
                <w:tab w:val="left" w:pos="1123"/>
              </w:tabs>
              <w:ind w:left="106" w:right="97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digit.</w:t>
            </w:r>
          </w:p>
        </w:tc>
        <w:tc>
          <w:tcPr>
            <w:tcW w:w="850" w:type="dxa"/>
            <w:tcBorders>
              <w:top w:val="nil"/>
            </w:tcBorders>
          </w:tcPr>
          <w:p w14:paraId="2F1FE05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4ED2AD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991426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4AD9AE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31D355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29409C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447A933" w14:textId="77777777" w:rsidR="003D6501" w:rsidRDefault="003D6501">
            <w:pPr>
              <w:pStyle w:val="TableParagraph"/>
              <w:rPr>
                <w:rFonts w:ascii="Cambria"/>
                <w:b/>
                <w:sz w:val="31"/>
              </w:rPr>
            </w:pPr>
          </w:p>
          <w:p w14:paraId="0C32F32E" w14:textId="77777777" w:rsidR="003D6501" w:rsidRDefault="00000000">
            <w:pPr>
              <w:pStyle w:val="TableParagraph"/>
              <w:ind w:left="184" w:right="18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4" w:type="dxa"/>
            <w:tcBorders>
              <w:top w:val="nil"/>
            </w:tcBorders>
          </w:tcPr>
          <w:p w14:paraId="19A7E389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1" w:type="dxa"/>
            <w:tcBorders>
              <w:top w:val="nil"/>
            </w:tcBorders>
          </w:tcPr>
          <w:p w14:paraId="58D0BE9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B2D373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0AC434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B9EA04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F77FD1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9353CC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A68E3C5" w14:textId="77777777" w:rsidR="003D6501" w:rsidRDefault="003D6501">
            <w:pPr>
              <w:pStyle w:val="TableParagraph"/>
              <w:spacing w:before="6"/>
              <w:rPr>
                <w:rFonts w:ascii="Cambria"/>
                <w:b/>
                <w:sz w:val="18"/>
              </w:rPr>
            </w:pPr>
          </w:p>
          <w:p w14:paraId="24F70217" w14:textId="77777777" w:rsidR="003D6501" w:rsidRDefault="00000000">
            <w:pPr>
              <w:pStyle w:val="TableParagraph"/>
              <w:ind w:left="102" w:right="317"/>
              <w:rPr>
                <w:sz w:val="24"/>
              </w:rPr>
            </w:pPr>
            <w:r>
              <w:rPr>
                <w:sz w:val="24"/>
              </w:rPr>
              <w:t>Mobile NO.: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90XXXXX006</w:t>
            </w:r>
          </w:p>
        </w:tc>
        <w:tc>
          <w:tcPr>
            <w:tcW w:w="900" w:type="dxa"/>
            <w:tcBorders>
              <w:top w:val="nil"/>
            </w:tcBorders>
          </w:tcPr>
          <w:p w14:paraId="3317FA35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26C01A57" w14:textId="77777777">
        <w:trPr>
          <w:trHeight w:val="2344"/>
        </w:trPr>
        <w:tc>
          <w:tcPr>
            <w:tcW w:w="708" w:type="dxa"/>
            <w:tcBorders>
              <w:bottom w:val="nil"/>
            </w:tcBorders>
          </w:tcPr>
          <w:p w14:paraId="5D9025A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E004A2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C28E07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7389856" w14:textId="77777777" w:rsidR="003D6501" w:rsidRDefault="00000000">
            <w:pPr>
              <w:pStyle w:val="TableParagraph"/>
              <w:spacing w:before="182"/>
              <w:ind w:left="29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0" w:type="dxa"/>
          </w:tcPr>
          <w:p w14:paraId="51390A5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44F53A6" w14:textId="77777777" w:rsidR="003D6501" w:rsidRDefault="00000000">
            <w:pPr>
              <w:pStyle w:val="TableParagraph"/>
              <w:tabs>
                <w:tab w:val="left" w:pos="1124"/>
              </w:tabs>
              <w:spacing w:before="157"/>
              <w:ind w:left="102" w:right="9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7" w:type="dxa"/>
            <w:tcBorders>
              <w:bottom w:val="nil"/>
            </w:tcBorders>
          </w:tcPr>
          <w:p w14:paraId="4248D42E" w14:textId="77777777" w:rsidR="003D6501" w:rsidRDefault="00000000">
            <w:pPr>
              <w:pStyle w:val="TableParagraph"/>
              <w:ind w:left="111" w:right="96"/>
              <w:jc w:val="both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 should 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editable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address</w:t>
            </w:r>
            <w:proofErr w:type="gramEnd"/>
          </w:p>
          <w:p w14:paraId="7F00D07C" w14:textId="77777777" w:rsidR="003D6501" w:rsidRDefault="00000000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>
              <w:rPr>
                <w:sz w:val="24"/>
              </w:rPr>
              <w:t>field.</w:t>
            </w:r>
          </w:p>
        </w:tc>
        <w:tc>
          <w:tcPr>
            <w:tcW w:w="1561" w:type="dxa"/>
            <w:tcBorders>
              <w:bottom w:val="nil"/>
            </w:tcBorders>
          </w:tcPr>
          <w:p w14:paraId="5D4B14D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46B563F" w14:textId="77777777" w:rsidR="003D6501" w:rsidRDefault="00000000">
            <w:pPr>
              <w:pStyle w:val="TableParagraph"/>
              <w:tabs>
                <w:tab w:val="left" w:pos="1303"/>
              </w:tabs>
              <w:spacing w:before="157"/>
              <w:ind w:left="106" w:right="96"/>
              <w:jc w:val="both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email address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14:paraId="44D87612" w14:textId="77777777" w:rsidR="003D6501" w:rsidRDefault="00000000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sz w:val="24"/>
              </w:rPr>
              <w:t>accepted.</w:t>
            </w:r>
          </w:p>
        </w:tc>
        <w:tc>
          <w:tcPr>
            <w:tcW w:w="850" w:type="dxa"/>
            <w:tcBorders>
              <w:bottom w:val="nil"/>
            </w:tcBorders>
          </w:tcPr>
          <w:p w14:paraId="3F36597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3123A2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D4D34B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5ED49AB" w14:textId="77777777" w:rsidR="003D6501" w:rsidRDefault="00000000">
            <w:pPr>
              <w:pStyle w:val="TableParagraph"/>
              <w:spacing w:before="182"/>
              <w:ind w:left="183" w:right="18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4" w:type="dxa"/>
            <w:vMerge w:val="restart"/>
          </w:tcPr>
          <w:p w14:paraId="5B300D7F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1" w:type="dxa"/>
            <w:tcBorders>
              <w:bottom w:val="nil"/>
            </w:tcBorders>
          </w:tcPr>
          <w:p w14:paraId="5D829BF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6A598C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9E42DBE" w14:textId="77777777" w:rsidR="003D6501" w:rsidRDefault="00000000">
            <w:pPr>
              <w:pStyle w:val="TableParagraph"/>
              <w:spacing w:before="171"/>
              <w:ind w:left="102" w:right="208" w:firstLine="45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30">
              <w:r>
                <w:rPr>
                  <w:sz w:val="24"/>
                </w:rPr>
                <w:t>xyz@gmail.co</w:t>
              </w:r>
            </w:hyperlink>
            <w:r>
              <w:rPr>
                <w:sz w:val="24"/>
              </w:rPr>
              <w:t xml:space="preserve"> m</w:t>
            </w:r>
          </w:p>
        </w:tc>
        <w:tc>
          <w:tcPr>
            <w:tcW w:w="900" w:type="dxa"/>
            <w:vMerge w:val="restart"/>
          </w:tcPr>
          <w:p w14:paraId="51BBA545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032D7AD3" w14:textId="77777777">
        <w:trPr>
          <w:trHeight w:val="1759"/>
        </w:trPr>
        <w:tc>
          <w:tcPr>
            <w:tcW w:w="708" w:type="dxa"/>
            <w:tcBorders>
              <w:top w:val="nil"/>
              <w:bottom w:val="nil"/>
            </w:tcBorders>
          </w:tcPr>
          <w:p w14:paraId="32BF400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E07AD1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78780A7" w14:textId="77777777" w:rsidR="003D6501" w:rsidRDefault="00000000">
            <w:pPr>
              <w:pStyle w:val="TableParagraph"/>
              <w:spacing w:before="169"/>
              <w:ind w:left="29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10" w:type="dxa"/>
          </w:tcPr>
          <w:p w14:paraId="645F5CE9" w14:textId="77777777" w:rsidR="003D6501" w:rsidRDefault="00000000">
            <w:pPr>
              <w:pStyle w:val="TableParagraph"/>
              <w:tabs>
                <w:tab w:val="left" w:pos="1124"/>
              </w:tabs>
              <w:spacing w:before="145"/>
              <w:ind w:left="102" w:right="9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venue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venue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7" w:type="dxa"/>
            <w:tcBorders>
              <w:top w:val="nil"/>
              <w:bottom w:val="nil"/>
            </w:tcBorders>
          </w:tcPr>
          <w:p w14:paraId="397C331B" w14:textId="77777777" w:rsidR="003D6501" w:rsidRDefault="00000000">
            <w:pPr>
              <w:pStyle w:val="TableParagraph"/>
              <w:ind w:left="111" w:right="96"/>
              <w:jc w:val="both"/>
              <w:rPr>
                <w:sz w:val="24"/>
              </w:rPr>
            </w:pPr>
            <w:r>
              <w:rPr>
                <w:sz w:val="24"/>
              </w:rPr>
              <w:t>Venue address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 should 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editable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venue</w:t>
            </w:r>
            <w:proofErr w:type="gramEnd"/>
          </w:p>
          <w:p w14:paraId="6CC17231" w14:textId="77777777" w:rsidR="003D6501" w:rsidRDefault="00000000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details.</w:t>
            </w:r>
          </w:p>
        </w:tc>
        <w:tc>
          <w:tcPr>
            <w:tcW w:w="1561" w:type="dxa"/>
            <w:tcBorders>
              <w:top w:val="nil"/>
              <w:bottom w:val="nil"/>
            </w:tcBorders>
          </w:tcPr>
          <w:p w14:paraId="5446A46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51E051F" w14:textId="77777777" w:rsidR="003D6501" w:rsidRDefault="00000000">
            <w:pPr>
              <w:pStyle w:val="TableParagraph"/>
              <w:tabs>
                <w:tab w:val="left" w:pos="1303"/>
              </w:tabs>
              <w:spacing w:before="157"/>
              <w:ind w:left="106" w:right="96"/>
              <w:rPr>
                <w:sz w:val="24"/>
              </w:rPr>
            </w:pPr>
            <w:r>
              <w:rPr>
                <w:sz w:val="24"/>
              </w:rPr>
              <w:t>Address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14:paraId="5BB739D8" w14:textId="77777777" w:rsidR="003D6501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accepted.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330D8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49AC9C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13B0FE3" w14:textId="77777777" w:rsidR="003D6501" w:rsidRDefault="00000000">
            <w:pPr>
              <w:pStyle w:val="TableParagraph"/>
              <w:spacing w:before="169"/>
              <w:ind w:left="183" w:right="18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4" w:type="dxa"/>
            <w:vMerge/>
            <w:tcBorders>
              <w:top w:val="nil"/>
            </w:tcBorders>
          </w:tcPr>
          <w:p w14:paraId="11DD4D56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71EC95D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C3E0CEA" w14:textId="77777777" w:rsidR="003D6501" w:rsidRDefault="00000000">
            <w:pPr>
              <w:pStyle w:val="TableParagraph"/>
              <w:spacing w:before="157"/>
              <w:ind w:left="102" w:right="627"/>
              <w:rPr>
                <w:sz w:val="24"/>
              </w:rPr>
            </w:pPr>
            <w:r>
              <w:rPr>
                <w:sz w:val="24"/>
              </w:rPr>
              <w:t>Venue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Balaji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hall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 w14:paraId="13822761" w14:textId="77777777" w:rsidR="003D6501" w:rsidRDefault="003D6501">
            <w:pPr>
              <w:rPr>
                <w:sz w:val="2"/>
                <w:szCs w:val="2"/>
              </w:rPr>
            </w:pPr>
          </w:p>
        </w:tc>
      </w:tr>
      <w:tr w:rsidR="003D6501" w14:paraId="450EB7EA" w14:textId="77777777">
        <w:trPr>
          <w:trHeight w:val="2341"/>
        </w:trPr>
        <w:tc>
          <w:tcPr>
            <w:tcW w:w="708" w:type="dxa"/>
            <w:tcBorders>
              <w:top w:val="nil"/>
              <w:bottom w:val="nil"/>
            </w:tcBorders>
          </w:tcPr>
          <w:p w14:paraId="02CDA82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6B990A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7F034E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5296D7D" w14:textId="77777777" w:rsidR="003D6501" w:rsidRDefault="00000000">
            <w:pPr>
              <w:pStyle w:val="TableParagraph"/>
              <w:spacing w:before="180"/>
              <w:ind w:left="29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10" w:type="dxa"/>
          </w:tcPr>
          <w:p w14:paraId="715A0E6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6E775E3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18A251AB" w14:textId="77777777" w:rsidR="003D6501" w:rsidRDefault="00000000">
            <w:pPr>
              <w:pStyle w:val="TableParagraph"/>
              <w:ind w:left="102" w:right="91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7" w:type="dxa"/>
            <w:tcBorders>
              <w:top w:val="nil"/>
              <w:bottom w:val="nil"/>
            </w:tcBorders>
          </w:tcPr>
          <w:p w14:paraId="2623DC8C" w14:textId="77777777" w:rsidR="003D6501" w:rsidRDefault="00000000">
            <w:pPr>
              <w:pStyle w:val="TableParagraph"/>
              <w:tabs>
                <w:tab w:val="left" w:pos="1231"/>
                <w:tab w:val="left" w:pos="1416"/>
              </w:tabs>
              <w:ind w:left="111" w:right="97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editable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mobile</w:t>
            </w:r>
            <w:proofErr w:type="gramEnd"/>
          </w:p>
          <w:p w14:paraId="48D0AF04" w14:textId="77777777" w:rsidR="003D6501" w:rsidRDefault="00000000"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  <w:tc>
          <w:tcPr>
            <w:tcW w:w="1561" w:type="dxa"/>
            <w:tcBorders>
              <w:top w:val="nil"/>
              <w:bottom w:val="nil"/>
            </w:tcBorders>
          </w:tcPr>
          <w:p w14:paraId="08D7033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BA3623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5FBE73F" w14:textId="734274E4" w:rsidR="003D6501" w:rsidRDefault="00000000">
            <w:pPr>
              <w:pStyle w:val="TableParagraph"/>
              <w:spacing w:before="168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Date of event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52"/>
                <w:sz w:val="24"/>
              </w:rPr>
              <w:t xml:space="preserve"> </w:t>
            </w:r>
            <w:r w:rsidR="00C976D8">
              <w:rPr>
                <w:sz w:val="24"/>
              </w:rPr>
              <w:t>accepted</w:t>
            </w:r>
            <w:r w:rsidR="00C976D8">
              <w:rPr>
                <w:spacing w:val="-1"/>
                <w:sz w:val="24"/>
              </w:rPr>
              <w:t>.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2BE31AC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28620C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EA5254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093CF3E" w14:textId="77777777" w:rsidR="003D6501" w:rsidRDefault="00000000">
            <w:pPr>
              <w:pStyle w:val="TableParagraph"/>
              <w:spacing w:before="180"/>
              <w:ind w:left="183" w:right="18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4" w:type="dxa"/>
            <w:vMerge/>
            <w:tcBorders>
              <w:top w:val="nil"/>
            </w:tcBorders>
          </w:tcPr>
          <w:p w14:paraId="118224B7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48C733E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D1E2FC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A1CCF59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2E4B572F" w14:textId="77777777" w:rsidR="003D6501" w:rsidRDefault="00000000">
            <w:pPr>
              <w:pStyle w:val="TableParagraph"/>
              <w:ind w:left="102" w:right="512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25/8/2023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 w14:paraId="1B5C755A" w14:textId="77777777" w:rsidR="003D6501" w:rsidRDefault="003D6501">
            <w:pPr>
              <w:rPr>
                <w:sz w:val="2"/>
                <w:szCs w:val="2"/>
              </w:rPr>
            </w:pPr>
          </w:p>
        </w:tc>
      </w:tr>
      <w:tr w:rsidR="003D6501" w14:paraId="52D8B18B" w14:textId="77777777">
        <w:trPr>
          <w:trHeight w:val="1440"/>
        </w:trPr>
        <w:tc>
          <w:tcPr>
            <w:tcW w:w="708" w:type="dxa"/>
            <w:tcBorders>
              <w:top w:val="nil"/>
              <w:bottom w:val="nil"/>
            </w:tcBorders>
          </w:tcPr>
          <w:p w14:paraId="60B26B0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7C05E95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69F943B5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410" w:type="dxa"/>
          </w:tcPr>
          <w:p w14:paraId="1AA75ED5" w14:textId="77777777" w:rsidR="003D6501" w:rsidRDefault="003D6501">
            <w:pPr>
              <w:pStyle w:val="TableParagraph"/>
              <w:spacing w:before="11"/>
              <w:rPr>
                <w:rFonts w:ascii="Cambria"/>
                <w:b/>
                <w:sz w:val="23"/>
              </w:rPr>
            </w:pPr>
          </w:p>
          <w:p w14:paraId="21EDD052" w14:textId="77777777" w:rsidR="003D6501" w:rsidRDefault="00000000">
            <w:pPr>
              <w:pStyle w:val="TableParagraph"/>
              <w:tabs>
                <w:tab w:val="left" w:pos="1050"/>
              </w:tabs>
              <w:ind w:left="102" w:right="9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continue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707" w:type="dxa"/>
            <w:tcBorders>
              <w:top w:val="nil"/>
              <w:bottom w:val="nil"/>
            </w:tcBorders>
          </w:tcPr>
          <w:p w14:paraId="3B5DA372" w14:textId="77777777" w:rsidR="003D6501" w:rsidRDefault="003D6501">
            <w:pPr>
              <w:pStyle w:val="TableParagraph"/>
              <w:spacing w:before="11"/>
              <w:rPr>
                <w:rFonts w:ascii="Cambria"/>
                <w:b/>
                <w:sz w:val="23"/>
              </w:rPr>
            </w:pPr>
          </w:p>
          <w:p w14:paraId="12541519" w14:textId="77777777" w:rsidR="003D6501" w:rsidRDefault="00000000">
            <w:pPr>
              <w:pStyle w:val="TableParagraph"/>
              <w:ind w:left="111" w:right="97"/>
              <w:jc w:val="bot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561" w:type="dxa"/>
            <w:tcBorders>
              <w:top w:val="nil"/>
              <w:bottom w:val="nil"/>
            </w:tcBorders>
          </w:tcPr>
          <w:p w14:paraId="3EBA1AE7" w14:textId="77777777" w:rsidR="003D6501" w:rsidRDefault="00000000">
            <w:pPr>
              <w:pStyle w:val="TableParagraph"/>
              <w:tabs>
                <w:tab w:val="left" w:pos="1301"/>
              </w:tabs>
              <w:spacing w:before="134"/>
              <w:ind w:left="10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  <w:t>is</w:t>
            </w:r>
          </w:p>
          <w:p w14:paraId="04A6D9F3" w14:textId="77777777" w:rsidR="003D6501" w:rsidRDefault="00000000">
            <w:pPr>
              <w:pStyle w:val="TableParagraph"/>
              <w:ind w:left="106" w:right="182"/>
              <w:rPr>
                <w:sz w:val="24"/>
              </w:rPr>
            </w:pPr>
            <w:r>
              <w:rPr>
                <w:sz w:val="24"/>
              </w:rPr>
              <w:t>navigated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004047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52B0945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5F0F419B" w14:textId="77777777" w:rsidR="003D6501" w:rsidRDefault="00000000">
            <w:pPr>
              <w:pStyle w:val="TableParagraph"/>
              <w:ind w:left="183" w:right="18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4" w:type="dxa"/>
            <w:vMerge/>
            <w:tcBorders>
              <w:top w:val="nil"/>
            </w:tcBorders>
          </w:tcPr>
          <w:p w14:paraId="6754B138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371FB059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 w14:paraId="55BD1B99" w14:textId="77777777" w:rsidR="003D6501" w:rsidRDefault="003D6501">
            <w:pPr>
              <w:rPr>
                <w:sz w:val="2"/>
                <w:szCs w:val="2"/>
              </w:rPr>
            </w:pPr>
          </w:p>
        </w:tc>
      </w:tr>
      <w:tr w:rsidR="003D6501" w14:paraId="03C63CDC" w14:textId="77777777">
        <w:trPr>
          <w:trHeight w:val="1441"/>
        </w:trPr>
        <w:tc>
          <w:tcPr>
            <w:tcW w:w="708" w:type="dxa"/>
            <w:tcBorders>
              <w:top w:val="nil"/>
            </w:tcBorders>
          </w:tcPr>
          <w:p w14:paraId="5E20101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F162018" w14:textId="77777777" w:rsidR="003D6501" w:rsidRDefault="003D6501">
            <w:pPr>
              <w:pStyle w:val="TableParagraph"/>
              <w:rPr>
                <w:rFonts w:ascii="Cambria"/>
                <w:b/>
                <w:sz w:val="25"/>
              </w:rPr>
            </w:pPr>
          </w:p>
          <w:p w14:paraId="5ED9F51C" w14:textId="77777777" w:rsidR="003D6501" w:rsidRDefault="00000000">
            <w:pPr>
              <w:pStyle w:val="TableParagraph"/>
              <w:spacing w:before="1"/>
              <w:ind w:left="29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410" w:type="dxa"/>
          </w:tcPr>
          <w:p w14:paraId="6A9D1C7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859231F" w14:textId="77777777" w:rsidR="003D6501" w:rsidRDefault="00000000">
            <w:pPr>
              <w:pStyle w:val="TableParagraph"/>
              <w:tabs>
                <w:tab w:val="left" w:pos="1050"/>
              </w:tabs>
              <w:spacing w:before="147"/>
              <w:ind w:left="102" w:right="9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707" w:type="dxa"/>
            <w:tcBorders>
              <w:top w:val="nil"/>
            </w:tcBorders>
          </w:tcPr>
          <w:p w14:paraId="7EA530B4" w14:textId="77777777" w:rsidR="003D6501" w:rsidRDefault="00000000">
            <w:pPr>
              <w:pStyle w:val="TableParagraph"/>
              <w:tabs>
                <w:tab w:val="left" w:pos="943"/>
                <w:tab w:val="left" w:pos="1389"/>
              </w:tabs>
              <w:spacing w:before="133" w:line="242" w:lineRule="auto"/>
              <w:ind w:left="111" w:right="9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should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</w:p>
          <w:p w14:paraId="224A5E6E" w14:textId="77777777" w:rsidR="003D6501" w:rsidRDefault="00000000">
            <w:pPr>
              <w:pStyle w:val="TableParagraph"/>
              <w:tabs>
                <w:tab w:val="left" w:pos="1046"/>
              </w:tabs>
              <w:ind w:left="111" w:right="96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detail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561" w:type="dxa"/>
            <w:tcBorders>
              <w:top w:val="nil"/>
            </w:tcBorders>
          </w:tcPr>
          <w:p w14:paraId="1A157150" w14:textId="77777777" w:rsidR="003D6501" w:rsidRDefault="00000000">
            <w:pPr>
              <w:pStyle w:val="TableParagraph"/>
              <w:tabs>
                <w:tab w:val="left" w:pos="1301"/>
              </w:tabs>
              <w:spacing w:before="133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  <w:t>is</w:t>
            </w:r>
          </w:p>
          <w:p w14:paraId="43A8CB40" w14:textId="77777777" w:rsidR="003D6501" w:rsidRDefault="00000000">
            <w:pPr>
              <w:pStyle w:val="TableParagraph"/>
              <w:spacing w:before="3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navigated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850" w:type="dxa"/>
            <w:tcBorders>
              <w:top w:val="nil"/>
            </w:tcBorders>
          </w:tcPr>
          <w:p w14:paraId="3D8A312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98BF237" w14:textId="77777777" w:rsidR="003D6501" w:rsidRDefault="003D6501">
            <w:pPr>
              <w:pStyle w:val="TableParagraph"/>
              <w:rPr>
                <w:rFonts w:ascii="Cambria"/>
                <w:b/>
                <w:sz w:val="25"/>
              </w:rPr>
            </w:pPr>
          </w:p>
          <w:p w14:paraId="08D81468" w14:textId="77777777" w:rsidR="003D6501" w:rsidRDefault="00000000">
            <w:pPr>
              <w:pStyle w:val="TableParagraph"/>
              <w:spacing w:before="1"/>
              <w:ind w:left="183" w:right="18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4" w:type="dxa"/>
            <w:vMerge/>
            <w:tcBorders>
              <w:top w:val="nil"/>
            </w:tcBorders>
          </w:tcPr>
          <w:p w14:paraId="649386F6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1" w:type="dxa"/>
            <w:tcBorders>
              <w:top w:val="nil"/>
            </w:tcBorders>
          </w:tcPr>
          <w:p w14:paraId="0AAD7984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 w14:paraId="3C1B70E1" w14:textId="77777777" w:rsidR="003D6501" w:rsidRDefault="003D6501">
            <w:pPr>
              <w:rPr>
                <w:sz w:val="2"/>
                <w:szCs w:val="2"/>
              </w:rPr>
            </w:pPr>
          </w:p>
        </w:tc>
      </w:tr>
    </w:tbl>
    <w:p w14:paraId="67198495" w14:textId="77777777" w:rsidR="003D6501" w:rsidRDefault="003D6501">
      <w:pPr>
        <w:rPr>
          <w:sz w:val="2"/>
          <w:szCs w:val="2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59003EF7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797C66B7" w14:textId="77777777" w:rsidR="003D6501" w:rsidRDefault="003D6501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48"/>
        <w:gridCol w:w="7629"/>
      </w:tblGrid>
      <w:tr w:rsidR="003D6501" w14:paraId="574065F7" w14:textId="77777777">
        <w:trPr>
          <w:trHeight w:val="331"/>
        </w:trPr>
        <w:tc>
          <w:tcPr>
            <w:tcW w:w="2148" w:type="dxa"/>
          </w:tcPr>
          <w:p w14:paraId="347D6448" w14:textId="77777777" w:rsidR="003D6501" w:rsidRDefault="00000000">
            <w:pPr>
              <w:pStyle w:val="TableParagraph"/>
              <w:spacing w:before="19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7629" w:type="dxa"/>
          </w:tcPr>
          <w:p w14:paraId="497CE3EA" w14:textId="77777777" w:rsidR="003D6501" w:rsidRDefault="00000000">
            <w:pPr>
              <w:pStyle w:val="TableParagraph"/>
              <w:spacing w:before="19" w:line="292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Failing to place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order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due</w:t>
            </w:r>
            <w:r>
              <w:rPr>
                <w:rFonts w:ascii="Calibri Light"/>
                <w:spacing w:val="-4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to invalid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details.</w:t>
            </w:r>
          </w:p>
        </w:tc>
      </w:tr>
      <w:tr w:rsidR="003D6501" w14:paraId="5E20E7FD" w14:textId="77777777">
        <w:trPr>
          <w:trHeight w:val="292"/>
        </w:trPr>
        <w:tc>
          <w:tcPr>
            <w:tcW w:w="2148" w:type="dxa"/>
          </w:tcPr>
          <w:p w14:paraId="5C94AC64" w14:textId="77777777" w:rsidR="003D6501" w:rsidRDefault="00000000">
            <w:pPr>
              <w:pStyle w:val="TableParagraph"/>
              <w:spacing w:line="27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7629" w:type="dxa"/>
          </w:tcPr>
          <w:p w14:paraId="4EA6553D" w14:textId="77777777" w:rsidR="003D6501" w:rsidRDefault="00000000">
            <w:pPr>
              <w:pStyle w:val="TableParagraph"/>
              <w:spacing w:line="272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Functional</w:t>
            </w:r>
          </w:p>
        </w:tc>
      </w:tr>
      <w:tr w:rsidR="003D6501" w14:paraId="33CF2EEF" w14:textId="77777777">
        <w:trPr>
          <w:trHeight w:val="328"/>
        </w:trPr>
        <w:tc>
          <w:tcPr>
            <w:tcW w:w="2148" w:type="dxa"/>
          </w:tcPr>
          <w:p w14:paraId="2F70C527" w14:textId="77777777" w:rsidR="003D6501" w:rsidRDefault="00000000">
            <w:pPr>
              <w:pStyle w:val="TableParagraph"/>
              <w:spacing w:before="18" w:line="290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7629" w:type="dxa"/>
          </w:tcPr>
          <w:p w14:paraId="144846C2" w14:textId="77777777" w:rsidR="003D6501" w:rsidRDefault="00000000">
            <w:pPr>
              <w:pStyle w:val="TableParagraph"/>
              <w:spacing w:before="18" w:line="290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3D6501" w14:paraId="1EF2E1C8" w14:textId="77777777">
        <w:trPr>
          <w:trHeight w:val="330"/>
        </w:trPr>
        <w:tc>
          <w:tcPr>
            <w:tcW w:w="2148" w:type="dxa"/>
          </w:tcPr>
          <w:p w14:paraId="2E4851FB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Precondition</w:t>
            </w:r>
          </w:p>
        </w:tc>
        <w:tc>
          <w:tcPr>
            <w:tcW w:w="7629" w:type="dxa"/>
          </w:tcPr>
          <w:p w14:paraId="277DC4C8" w14:textId="77777777" w:rsidR="003D6501" w:rsidRDefault="00000000">
            <w:pPr>
              <w:pStyle w:val="TableParagraph"/>
              <w:spacing w:before="18" w:line="292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66CC872D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4F6ABB2A" w14:textId="77777777" w:rsidR="003D6501" w:rsidRDefault="003D6501">
      <w:pPr>
        <w:pStyle w:val="BodyText"/>
        <w:spacing w:before="10"/>
        <w:rPr>
          <w:rFonts w:ascii="Cambria"/>
          <w:b/>
          <w:sz w:val="25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6"/>
        <w:gridCol w:w="1176"/>
        <w:gridCol w:w="1438"/>
        <w:gridCol w:w="1224"/>
        <w:gridCol w:w="1080"/>
        <w:gridCol w:w="1178"/>
        <w:gridCol w:w="1740"/>
        <w:gridCol w:w="1132"/>
      </w:tblGrid>
      <w:tr w:rsidR="003D6501" w14:paraId="2FE41B3F" w14:textId="77777777">
        <w:trPr>
          <w:trHeight w:val="489"/>
        </w:trPr>
        <w:tc>
          <w:tcPr>
            <w:tcW w:w="806" w:type="dxa"/>
            <w:shd w:val="clear" w:color="auto" w:fill="C0C0C0"/>
          </w:tcPr>
          <w:p w14:paraId="4C9B10BA" w14:textId="77777777" w:rsidR="003D6501" w:rsidRDefault="00000000">
            <w:pPr>
              <w:pStyle w:val="TableParagraph"/>
              <w:spacing w:line="240" w:lineRule="atLeast"/>
              <w:ind w:left="220" w:right="197" w:firstLine="1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176" w:type="dxa"/>
            <w:shd w:val="clear" w:color="auto" w:fill="C0C0C0"/>
          </w:tcPr>
          <w:p w14:paraId="73DD7A92" w14:textId="77777777" w:rsidR="003D6501" w:rsidRDefault="00000000">
            <w:pPr>
              <w:pStyle w:val="TableParagraph"/>
              <w:spacing w:line="240" w:lineRule="atLeast"/>
              <w:ind w:left="127" w:right="101" w:firstLine="7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 Case</w:t>
            </w:r>
            <w:r>
              <w:rPr>
                <w:rFonts w:ascii="Calibri Light"/>
                <w:spacing w:val="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438" w:type="dxa"/>
            <w:shd w:val="clear" w:color="auto" w:fill="C0C0C0"/>
          </w:tcPr>
          <w:p w14:paraId="12B42C6D" w14:textId="77777777" w:rsidR="003D6501" w:rsidRDefault="00000000">
            <w:pPr>
              <w:pStyle w:val="TableParagraph"/>
              <w:spacing w:line="240" w:lineRule="atLeast"/>
              <w:ind w:left="471" w:right="322" w:hanging="12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224" w:type="dxa"/>
            <w:shd w:val="clear" w:color="auto" w:fill="C0C0C0"/>
          </w:tcPr>
          <w:p w14:paraId="25190EF7" w14:textId="77777777" w:rsidR="003D6501" w:rsidRDefault="00000000">
            <w:pPr>
              <w:pStyle w:val="TableParagraph"/>
              <w:spacing w:line="240" w:lineRule="atLeast"/>
              <w:ind w:left="362" w:right="331" w:hanging="5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080" w:type="dxa"/>
            <w:shd w:val="clear" w:color="auto" w:fill="C0C0C0"/>
          </w:tcPr>
          <w:p w14:paraId="4D5FEA81" w14:textId="77777777" w:rsidR="003D6501" w:rsidRDefault="00000000">
            <w:pPr>
              <w:pStyle w:val="TableParagraph"/>
              <w:spacing w:before="123"/>
              <w:ind w:left="28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1178" w:type="dxa"/>
            <w:shd w:val="clear" w:color="auto" w:fill="C0C0C0"/>
          </w:tcPr>
          <w:p w14:paraId="73B4295B" w14:textId="77777777" w:rsidR="003D6501" w:rsidRDefault="00000000">
            <w:pPr>
              <w:pStyle w:val="TableParagraph"/>
              <w:spacing w:before="123"/>
              <w:ind w:left="187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Comment</w:t>
            </w:r>
          </w:p>
        </w:tc>
        <w:tc>
          <w:tcPr>
            <w:tcW w:w="1740" w:type="dxa"/>
            <w:shd w:val="clear" w:color="auto" w:fill="C0C0C0"/>
          </w:tcPr>
          <w:p w14:paraId="61A387BC" w14:textId="77777777" w:rsidR="003D6501" w:rsidRDefault="00000000">
            <w:pPr>
              <w:pStyle w:val="TableParagraph"/>
              <w:spacing w:before="123"/>
              <w:ind w:left="663" w:right="650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1132" w:type="dxa"/>
            <w:shd w:val="clear" w:color="auto" w:fill="C0C0C0"/>
          </w:tcPr>
          <w:p w14:paraId="599B24EA" w14:textId="77777777" w:rsidR="003D6501" w:rsidRDefault="00000000">
            <w:pPr>
              <w:pStyle w:val="TableParagraph"/>
              <w:spacing w:before="123"/>
              <w:ind w:left="30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 ID</w:t>
            </w:r>
          </w:p>
        </w:tc>
      </w:tr>
      <w:tr w:rsidR="003D6501" w14:paraId="5F2B63FC" w14:textId="77777777">
        <w:trPr>
          <w:trHeight w:val="4980"/>
        </w:trPr>
        <w:tc>
          <w:tcPr>
            <w:tcW w:w="806" w:type="dxa"/>
          </w:tcPr>
          <w:p w14:paraId="5CF60B7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6239ED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F907AA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4BF85B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2794D9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2A275B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D8AE1D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406F8AD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31"/>
              </w:rPr>
            </w:pPr>
          </w:p>
          <w:p w14:paraId="7A7F038C" w14:textId="77777777" w:rsidR="003D6501" w:rsidRDefault="0000000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76" w:type="dxa"/>
          </w:tcPr>
          <w:p w14:paraId="75B817FA" w14:textId="77777777" w:rsidR="003D6501" w:rsidRDefault="00000000">
            <w:pPr>
              <w:pStyle w:val="TableParagraph"/>
              <w:tabs>
                <w:tab w:val="left" w:pos="734"/>
              </w:tabs>
              <w:ind w:left="105" w:right="95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not</w:t>
            </w:r>
          </w:p>
          <w:p w14:paraId="327CD76B" w14:textId="77777777" w:rsidR="003D6501" w:rsidRDefault="00000000">
            <w:pPr>
              <w:pStyle w:val="TableParagraph"/>
              <w:tabs>
                <w:tab w:val="left" w:pos="861"/>
                <w:tab w:val="left" w:pos="921"/>
              </w:tabs>
              <w:ind w:left="105" w:right="93"/>
              <w:rPr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if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fetched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fetched</w:t>
            </w:r>
            <w:proofErr w:type="gramEnd"/>
          </w:p>
          <w:p w14:paraId="7A60F89D" w14:textId="77777777" w:rsidR="003D6501" w:rsidRDefault="00000000">
            <w:pPr>
              <w:pStyle w:val="TableParagraph"/>
              <w:spacing w:line="290" w:lineRule="atLeast"/>
              <w:ind w:left="105" w:right="89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  <w:tc>
          <w:tcPr>
            <w:tcW w:w="1438" w:type="dxa"/>
          </w:tcPr>
          <w:p w14:paraId="752E899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560FE5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50AD22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B2E28D8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7"/>
              </w:rPr>
            </w:pPr>
          </w:p>
          <w:p w14:paraId="44E1C328" w14:textId="77777777" w:rsidR="003D6501" w:rsidRDefault="00000000">
            <w:pPr>
              <w:pStyle w:val="TableParagraph"/>
              <w:tabs>
                <w:tab w:val="left" w:pos="1089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Something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went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fetching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  <w:tc>
          <w:tcPr>
            <w:tcW w:w="1224" w:type="dxa"/>
          </w:tcPr>
          <w:p w14:paraId="2408A37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A7395B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F449CD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642105E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7"/>
              </w:rPr>
            </w:pPr>
          </w:p>
          <w:p w14:paraId="6F7AB053" w14:textId="77777777" w:rsidR="003D6501" w:rsidRDefault="00000000">
            <w:pPr>
              <w:pStyle w:val="TableParagraph"/>
              <w:tabs>
                <w:tab w:val="left" w:pos="916"/>
                <w:tab w:val="left" w:pos="969"/>
              </w:tabs>
              <w:ind w:left="108" w:right="93"/>
              <w:rPr>
                <w:sz w:val="24"/>
              </w:rPr>
            </w:pPr>
            <w:r>
              <w:rPr>
                <w:sz w:val="24"/>
              </w:rPr>
              <w:t>Display 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fetched or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fetched.</w:t>
            </w:r>
          </w:p>
        </w:tc>
        <w:tc>
          <w:tcPr>
            <w:tcW w:w="1080" w:type="dxa"/>
          </w:tcPr>
          <w:p w14:paraId="50CB599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439A07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1CD090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1E06D0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9C32EF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FEE4F0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45B162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56D1EF3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31"/>
              </w:rPr>
            </w:pPr>
          </w:p>
          <w:p w14:paraId="164908C7" w14:textId="77777777" w:rsidR="003D6501" w:rsidRDefault="00000000"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14:paraId="0AE26C20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14:paraId="2B5AB316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519513F4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293889B8" w14:textId="77777777">
        <w:trPr>
          <w:trHeight w:val="3808"/>
        </w:trPr>
        <w:tc>
          <w:tcPr>
            <w:tcW w:w="806" w:type="dxa"/>
          </w:tcPr>
          <w:p w14:paraId="1EA7AD6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1B4807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4B04D1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A8A1D4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F9145C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32E5369" w14:textId="77777777" w:rsidR="003D6501" w:rsidRDefault="003D6501">
            <w:pPr>
              <w:pStyle w:val="TableParagraph"/>
              <w:spacing w:before="11"/>
              <w:rPr>
                <w:rFonts w:ascii="Cambria"/>
                <w:b/>
                <w:sz w:val="29"/>
              </w:rPr>
            </w:pPr>
          </w:p>
          <w:p w14:paraId="6342A980" w14:textId="77777777" w:rsidR="003D6501" w:rsidRDefault="0000000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76" w:type="dxa"/>
          </w:tcPr>
          <w:p w14:paraId="0F6D82D9" w14:textId="77777777" w:rsidR="003D6501" w:rsidRDefault="00000000">
            <w:pPr>
              <w:pStyle w:val="TableParagraph"/>
              <w:tabs>
                <w:tab w:val="left" w:pos="734"/>
              </w:tabs>
              <w:ind w:left="105" w:right="95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not</w:t>
            </w:r>
          </w:p>
          <w:p w14:paraId="77416F28" w14:textId="77777777" w:rsidR="003D6501" w:rsidRDefault="00000000">
            <w:pPr>
              <w:pStyle w:val="TableParagraph"/>
              <w:tabs>
                <w:tab w:val="left" w:pos="861"/>
                <w:tab w:val="left" w:pos="940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leaved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5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name</w:t>
            </w:r>
            <w:proofErr w:type="gramEnd"/>
          </w:p>
          <w:p w14:paraId="245257CE" w14:textId="77777777" w:rsidR="003D6501" w:rsidRDefault="00000000">
            <w:pPr>
              <w:pStyle w:val="TableParagraph"/>
              <w:spacing w:line="290" w:lineRule="atLeast"/>
              <w:ind w:left="105" w:right="203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blanked.</w:t>
            </w:r>
          </w:p>
        </w:tc>
        <w:tc>
          <w:tcPr>
            <w:tcW w:w="1438" w:type="dxa"/>
          </w:tcPr>
          <w:p w14:paraId="05FF407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C5A06A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4BD14B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4CFD212" w14:textId="77777777" w:rsidR="003D6501" w:rsidRDefault="003D6501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23BADB7A" w14:textId="77777777" w:rsidR="003D6501" w:rsidRDefault="00000000">
            <w:pPr>
              <w:pStyle w:val="TableParagraph"/>
              <w:tabs>
                <w:tab w:val="left" w:pos="776"/>
              </w:tabs>
              <w:ind w:left="108" w:right="96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224" w:type="dxa"/>
          </w:tcPr>
          <w:p w14:paraId="5282901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5DF9C9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E87814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F778FF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8DB6E72" w14:textId="77777777" w:rsidR="003D6501" w:rsidRDefault="00000000">
            <w:pPr>
              <w:pStyle w:val="TableParagraph"/>
              <w:spacing w:before="194"/>
              <w:ind w:left="108" w:right="123"/>
              <w:rPr>
                <w:sz w:val="24"/>
              </w:rPr>
            </w:pPr>
            <w:r>
              <w:rPr>
                <w:sz w:val="24"/>
              </w:rPr>
              <w:t>Performs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1080" w:type="dxa"/>
          </w:tcPr>
          <w:p w14:paraId="5528D23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A15A12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AD379A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DEFEA5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7FEF00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A4B8BF2" w14:textId="77777777" w:rsidR="003D6501" w:rsidRDefault="003D6501">
            <w:pPr>
              <w:pStyle w:val="TableParagraph"/>
              <w:spacing w:before="11"/>
              <w:rPr>
                <w:rFonts w:ascii="Cambria"/>
                <w:b/>
                <w:sz w:val="29"/>
              </w:rPr>
            </w:pPr>
          </w:p>
          <w:p w14:paraId="7F44945C" w14:textId="77777777" w:rsidR="003D6501" w:rsidRDefault="00000000"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14:paraId="04FC7846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14:paraId="649EC9CD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3AB0BC67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</w:tbl>
    <w:p w14:paraId="79082A90" w14:textId="77777777" w:rsidR="003D6501" w:rsidRDefault="003D6501">
      <w:pPr>
        <w:rPr>
          <w:rFonts w:ascii="Times New Roman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4955C488" w14:textId="77777777" w:rsidR="003D6501" w:rsidRDefault="003D6501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6"/>
        <w:gridCol w:w="1176"/>
        <w:gridCol w:w="1438"/>
        <w:gridCol w:w="1224"/>
        <w:gridCol w:w="1080"/>
        <w:gridCol w:w="1178"/>
        <w:gridCol w:w="1740"/>
        <w:gridCol w:w="1132"/>
      </w:tblGrid>
      <w:tr w:rsidR="003D6501" w14:paraId="1B25592E" w14:textId="77777777">
        <w:trPr>
          <w:trHeight w:val="5861"/>
        </w:trPr>
        <w:tc>
          <w:tcPr>
            <w:tcW w:w="806" w:type="dxa"/>
            <w:tcBorders>
              <w:top w:val="nil"/>
            </w:tcBorders>
          </w:tcPr>
          <w:p w14:paraId="7A6176B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81508A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9F8C58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7BFB3D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0636ED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19EF96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AD1D39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EAED0B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389274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FB50792" w14:textId="77777777" w:rsidR="003D6501" w:rsidRDefault="003D6501">
            <w:pPr>
              <w:pStyle w:val="TableParagraph"/>
              <w:spacing w:before="5"/>
              <w:rPr>
                <w:rFonts w:ascii="Cambria"/>
                <w:b/>
                <w:sz w:val="21"/>
              </w:rPr>
            </w:pPr>
          </w:p>
          <w:p w14:paraId="7EF01CAA" w14:textId="77777777" w:rsidR="003D6501" w:rsidRDefault="0000000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76" w:type="dxa"/>
          </w:tcPr>
          <w:p w14:paraId="5C88A18A" w14:textId="77777777" w:rsidR="003D6501" w:rsidRDefault="00000000">
            <w:pPr>
              <w:pStyle w:val="TableParagraph"/>
              <w:tabs>
                <w:tab w:val="left" w:pos="734"/>
              </w:tabs>
              <w:ind w:left="105" w:right="95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not</w:t>
            </w:r>
          </w:p>
          <w:p w14:paraId="00AA07AC" w14:textId="77777777" w:rsidR="003D6501" w:rsidRDefault="00000000">
            <w:pPr>
              <w:pStyle w:val="TableParagraph"/>
              <w:tabs>
                <w:tab w:val="left" w:pos="861"/>
                <w:tab w:val="left" w:pos="940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leaved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blanked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if</w:t>
            </w:r>
          </w:p>
          <w:p w14:paraId="15F5117A" w14:textId="77777777" w:rsidR="003D6501" w:rsidRDefault="00000000">
            <w:pPr>
              <w:pStyle w:val="TableParagraph"/>
              <w:ind w:left="105" w:right="93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10</w:t>
            </w:r>
            <w:proofErr w:type="gramEnd"/>
          </w:p>
          <w:p w14:paraId="75AC2D71" w14:textId="77777777" w:rsidR="003D6501" w:rsidRDefault="00000000">
            <w:pPr>
              <w:pStyle w:val="TableParagraph"/>
              <w:spacing w:before="2"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digit.</w:t>
            </w:r>
          </w:p>
        </w:tc>
        <w:tc>
          <w:tcPr>
            <w:tcW w:w="1438" w:type="dxa"/>
            <w:tcBorders>
              <w:top w:val="nil"/>
            </w:tcBorders>
          </w:tcPr>
          <w:p w14:paraId="69582F4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71A127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E42C24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225265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63CC90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4F9AB59" w14:textId="77777777" w:rsidR="003D6501" w:rsidRDefault="003D6501">
            <w:pPr>
              <w:pStyle w:val="TableParagraph"/>
              <w:rPr>
                <w:rFonts w:ascii="Cambria"/>
                <w:b/>
                <w:sz w:val="30"/>
              </w:rPr>
            </w:pPr>
          </w:p>
          <w:p w14:paraId="592F54F0" w14:textId="77777777" w:rsidR="003D6501" w:rsidRDefault="00000000">
            <w:pPr>
              <w:pStyle w:val="TableParagraph"/>
              <w:tabs>
                <w:tab w:val="left" w:pos="656"/>
                <w:tab w:val="left" w:pos="964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mobile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  <w:tc>
          <w:tcPr>
            <w:tcW w:w="1224" w:type="dxa"/>
            <w:tcBorders>
              <w:top w:val="nil"/>
            </w:tcBorders>
          </w:tcPr>
          <w:p w14:paraId="07DA72B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26F0C0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92C471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2AF6D0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EF6B08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8DF4F7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9F7433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DDB8D46" w14:textId="77777777" w:rsidR="003D6501" w:rsidRDefault="003D6501">
            <w:pPr>
              <w:pStyle w:val="TableParagraph"/>
              <w:spacing w:before="11"/>
              <w:rPr>
                <w:rFonts w:ascii="Cambria"/>
                <w:b/>
                <w:sz w:val="31"/>
              </w:rPr>
            </w:pPr>
          </w:p>
          <w:p w14:paraId="0AC771B4" w14:textId="77777777" w:rsidR="003D6501" w:rsidRDefault="00000000">
            <w:pPr>
              <w:pStyle w:val="TableParagraph"/>
              <w:ind w:left="108" w:right="123"/>
              <w:rPr>
                <w:sz w:val="24"/>
              </w:rPr>
            </w:pPr>
            <w:r>
              <w:rPr>
                <w:sz w:val="24"/>
              </w:rPr>
              <w:t>Performs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1080" w:type="dxa"/>
            <w:tcBorders>
              <w:top w:val="nil"/>
            </w:tcBorders>
          </w:tcPr>
          <w:p w14:paraId="2061AD8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E4A00A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808223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B159B7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6FA8F0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54EEFF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058B57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6357A4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CA1DC6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8911BA2" w14:textId="77777777" w:rsidR="003D6501" w:rsidRDefault="003D6501">
            <w:pPr>
              <w:pStyle w:val="TableParagraph"/>
              <w:spacing w:before="5"/>
              <w:rPr>
                <w:rFonts w:ascii="Cambria"/>
                <w:b/>
                <w:sz w:val="21"/>
              </w:rPr>
            </w:pPr>
          </w:p>
          <w:p w14:paraId="31DDE2E1" w14:textId="77777777" w:rsidR="003D6501" w:rsidRDefault="00000000">
            <w:pPr>
              <w:pStyle w:val="TableParagraph"/>
              <w:ind w:left="304" w:right="29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  <w:tcBorders>
              <w:top w:val="nil"/>
            </w:tcBorders>
          </w:tcPr>
          <w:p w14:paraId="2855A117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 w14:paraId="7811B08A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  <w:tcBorders>
              <w:top w:val="nil"/>
            </w:tcBorders>
          </w:tcPr>
          <w:p w14:paraId="59AE9F62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2838AA21" w14:textId="77777777">
        <w:trPr>
          <w:trHeight w:val="5566"/>
        </w:trPr>
        <w:tc>
          <w:tcPr>
            <w:tcW w:w="806" w:type="dxa"/>
            <w:tcBorders>
              <w:bottom w:val="nil"/>
            </w:tcBorders>
          </w:tcPr>
          <w:p w14:paraId="02DB06B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79E500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F70444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0F849B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02F9C0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D80E5F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50354D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BDB0F6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DEAC4F2" w14:textId="77777777" w:rsidR="003D6501" w:rsidRDefault="003D6501">
            <w:pPr>
              <w:pStyle w:val="TableParagraph"/>
              <w:spacing w:before="8"/>
              <w:rPr>
                <w:rFonts w:ascii="Cambria"/>
                <w:b/>
                <w:sz w:val="32"/>
              </w:rPr>
            </w:pPr>
          </w:p>
          <w:p w14:paraId="329272A6" w14:textId="77777777" w:rsidR="003D6501" w:rsidRDefault="0000000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76" w:type="dxa"/>
          </w:tcPr>
          <w:p w14:paraId="37451229" w14:textId="77777777" w:rsidR="003D6501" w:rsidRDefault="00000000">
            <w:pPr>
              <w:pStyle w:val="TableParagraph"/>
              <w:tabs>
                <w:tab w:val="left" w:pos="734"/>
              </w:tabs>
              <w:ind w:left="105" w:right="95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not</w:t>
            </w:r>
          </w:p>
          <w:p w14:paraId="6FD69026" w14:textId="77777777" w:rsidR="003D6501" w:rsidRDefault="00000000">
            <w:pPr>
              <w:pStyle w:val="TableParagraph"/>
              <w:tabs>
                <w:tab w:val="left" w:pos="861"/>
                <w:tab w:val="left" w:pos="940"/>
              </w:tabs>
              <w:ind w:left="105" w:right="93"/>
              <w:rPr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if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leaved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a</w:t>
            </w:r>
            <w:proofErr w:type="gram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blanked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email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address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14:paraId="1564F92B" w14:textId="77777777" w:rsidR="003D6501" w:rsidRDefault="0000000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format.</w:t>
            </w:r>
          </w:p>
        </w:tc>
        <w:tc>
          <w:tcPr>
            <w:tcW w:w="1438" w:type="dxa"/>
            <w:tcBorders>
              <w:bottom w:val="nil"/>
            </w:tcBorders>
          </w:tcPr>
          <w:p w14:paraId="5DB7A7B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9AAAB3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377479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202CAF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032494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4318B20" w14:textId="77777777" w:rsidR="003D6501" w:rsidRDefault="00000000">
            <w:pPr>
              <w:pStyle w:val="TableParagraph"/>
              <w:tabs>
                <w:tab w:val="left" w:pos="793"/>
                <w:tab w:val="left" w:pos="964"/>
              </w:tabs>
              <w:spacing w:before="203"/>
              <w:ind w:left="108" w:right="94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email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  <w:tc>
          <w:tcPr>
            <w:tcW w:w="1224" w:type="dxa"/>
            <w:tcBorders>
              <w:bottom w:val="nil"/>
            </w:tcBorders>
          </w:tcPr>
          <w:p w14:paraId="7BB300C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D32787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444258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55F892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D1D54F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952541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671AD1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209E296" w14:textId="77777777" w:rsidR="003D6501" w:rsidRDefault="003D6501">
            <w:pPr>
              <w:pStyle w:val="TableParagraph"/>
              <w:spacing w:before="3"/>
              <w:rPr>
                <w:rFonts w:ascii="Cambria"/>
                <w:b/>
                <w:sz w:val="19"/>
              </w:rPr>
            </w:pPr>
          </w:p>
          <w:p w14:paraId="204653CF" w14:textId="77777777" w:rsidR="003D6501" w:rsidRDefault="00000000">
            <w:pPr>
              <w:pStyle w:val="TableParagraph"/>
              <w:ind w:left="108" w:right="123"/>
              <w:rPr>
                <w:sz w:val="24"/>
              </w:rPr>
            </w:pPr>
            <w:r>
              <w:rPr>
                <w:sz w:val="24"/>
              </w:rPr>
              <w:t>Performs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</w:tc>
        <w:tc>
          <w:tcPr>
            <w:tcW w:w="1080" w:type="dxa"/>
            <w:tcBorders>
              <w:bottom w:val="nil"/>
            </w:tcBorders>
          </w:tcPr>
          <w:p w14:paraId="4509F25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9A2815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A47E37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2EEC47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CF400D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7D027D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79656A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D87FB5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4C155C7" w14:textId="77777777" w:rsidR="003D6501" w:rsidRDefault="003D6501">
            <w:pPr>
              <w:pStyle w:val="TableParagraph"/>
              <w:spacing w:before="8"/>
              <w:rPr>
                <w:rFonts w:ascii="Cambria"/>
                <w:b/>
                <w:sz w:val="32"/>
              </w:rPr>
            </w:pPr>
          </w:p>
          <w:p w14:paraId="080476BB" w14:textId="77777777" w:rsidR="003D6501" w:rsidRDefault="00000000">
            <w:pPr>
              <w:pStyle w:val="TableParagraph"/>
              <w:ind w:left="304" w:right="29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  <w:tcBorders>
              <w:bottom w:val="nil"/>
            </w:tcBorders>
          </w:tcPr>
          <w:p w14:paraId="2E4BA9B1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  <w:tcBorders>
              <w:bottom w:val="nil"/>
            </w:tcBorders>
          </w:tcPr>
          <w:p w14:paraId="27B9C943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  <w:tcBorders>
              <w:bottom w:val="nil"/>
            </w:tcBorders>
          </w:tcPr>
          <w:p w14:paraId="1D6AE0A4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</w:tbl>
    <w:p w14:paraId="20E37075" w14:textId="77777777" w:rsidR="003D6501" w:rsidRDefault="003D6501">
      <w:pPr>
        <w:rPr>
          <w:rFonts w:ascii="Times New Roman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505E0262" w14:textId="77777777" w:rsidR="003D6501" w:rsidRDefault="003D6501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9"/>
        <w:gridCol w:w="1171"/>
        <w:gridCol w:w="1440"/>
        <w:gridCol w:w="1223"/>
        <w:gridCol w:w="1079"/>
        <w:gridCol w:w="1177"/>
        <w:gridCol w:w="1739"/>
        <w:gridCol w:w="1131"/>
      </w:tblGrid>
      <w:tr w:rsidR="003D6501" w14:paraId="2D0391F7" w14:textId="77777777">
        <w:trPr>
          <w:trHeight w:val="4102"/>
        </w:trPr>
        <w:tc>
          <w:tcPr>
            <w:tcW w:w="809" w:type="dxa"/>
            <w:tcBorders>
              <w:top w:val="nil"/>
              <w:bottom w:val="nil"/>
            </w:tcBorders>
          </w:tcPr>
          <w:p w14:paraId="418E473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A4DD14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6619C2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9AF7EF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CA5E56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35E71F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945F601" w14:textId="77777777" w:rsidR="003D6501" w:rsidRDefault="003D6501">
            <w:pPr>
              <w:pStyle w:val="TableParagraph"/>
              <w:spacing w:before="6"/>
              <w:rPr>
                <w:rFonts w:ascii="Cambria"/>
                <w:b/>
                <w:sz w:val="18"/>
              </w:rPr>
            </w:pPr>
          </w:p>
          <w:p w14:paraId="1BFB5AD5" w14:textId="77777777" w:rsidR="003D6501" w:rsidRDefault="00000000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71" w:type="dxa"/>
          </w:tcPr>
          <w:p w14:paraId="14D86863" w14:textId="77777777" w:rsidR="003D6501" w:rsidRDefault="00000000">
            <w:pPr>
              <w:pStyle w:val="TableParagraph"/>
              <w:tabs>
                <w:tab w:val="left" w:pos="731"/>
              </w:tabs>
              <w:ind w:left="102" w:right="93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not</w:t>
            </w:r>
          </w:p>
          <w:p w14:paraId="4D294A9F" w14:textId="77777777" w:rsidR="003D6501" w:rsidRDefault="00000000">
            <w:pPr>
              <w:pStyle w:val="TableParagraph"/>
              <w:tabs>
                <w:tab w:val="left" w:pos="858"/>
                <w:tab w:val="left" w:pos="937"/>
              </w:tabs>
              <w:ind w:left="102" w:right="92"/>
              <w:rPr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leaved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venue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field</w:t>
            </w:r>
            <w:proofErr w:type="gramEnd"/>
          </w:p>
          <w:p w14:paraId="4420997E" w14:textId="77777777" w:rsidR="003D6501" w:rsidRDefault="00000000">
            <w:pPr>
              <w:pStyle w:val="TableParagraph"/>
              <w:spacing w:line="273" w:lineRule="exact"/>
              <w:ind w:left="102"/>
              <w:rPr>
                <w:sz w:val="24"/>
              </w:rPr>
            </w:pPr>
            <w:r>
              <w:rPr>
                <w:sz w:val="24"/>
              </w:rPr>
              <w:t>blanked.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31AD478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F9E985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247B45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3DF8E21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7"/>
              </w:rPr>
            </w:pPr>
          </w:p>
          <w:p w14:paraId="625C7E39" w14:textId="77777777" w:rsidR="003D6501" w:rsidRDefault="00000000">
            <w:pPr>
              <w:pStyle w:val="TableParagraph"/>
              <w:tabs>
                <w:tab w:val="left" w:pos="733"/>
              </w:tabs>
              <w:ind w:left="110" w:right="95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venue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  <w:tc>
          <w:tcPr>
            <w:tcW w:w="1223" w:type="dxa"/>
            <w:tcBorders>
              <w:top w:val="nil"/>
              <w:bottom w:val="nil"/>
            </w:tcBorders>
          </w:tcPr>
          <w:p w14:paraId="116342D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80764A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EAC555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453F20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378F28C" w14:textId="77777777" w:rsidR="003D6501" w:rsidRDefault="003D6501">
            <w:pPr>
              <w:pStyle w:val="TableParagraph"/>
              <w:rPr>
                <w:rFonts w:ascii="Cambria"/>
                <w:b/>
                <w:sz w:val="29"/>
              </w:rPr>
            </w:pPr>
          </w:p>
          <w:p w14:paraId="61FDD660" w14:textId="77777777" w:rsidR="003D6501" w:rsidRDefault="00000000">
            <w:pPr>
              <w:pStyle w:val="TableParagraph"/>
              <w:ind w:left="108" w:right="122"/>
              <w:rPr>
                <w:sz w:val="24"/>
              </w:rPr>
            </w:pPr>
            <w:r>
              <w:rPr>
                <w:sz w:val="24"/>
              </w:rPr>
              <w:t>Performs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21601D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15123D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0D9CD2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EA0DC7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C3596A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EE184A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CAA9111" w14:textId="77777777" w:rsidR="003D6501" w:rsidRDefault="003D6501">
            <w:pPr>
              <w:pStyle w:val="TableParagraph"/>
              <w:spacing w:before="6"/>
              <w:rPr>
                <w:rFonts w:ascii="Cambria"/>
                <w:b/>
                <w:sz w:val="18"/>
              </w:rPr>
            </w:pPr>
          </w:p>
          <w:p w14:paraId="368C454B" w14:textId="77777777" w:rsidR="003D6501" w:rsidRDefault="00000000">
            <w:pPr>
              <w:pStyle w:val="TableParagraph"/>
              <w:ind w:left="305" w:right="296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7" w:type="dxa"/>
            <w:vMerge w:val="restart"/>
            <w:tcBorders>
              <w:top w:val="nil"/>
            </w:tcBorders>
          </w:tcPr>
          <w:p w14:paraId="3E4B1B7F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39" w:type="dxa"/>
            <w:vMerge w:val="restart"/>
            <w:tcBorders>
              <w:top w:val="nil"/>
            </w:tcBorders>
          </w:tcPr>
          <w:p w14:paraId="626ABB64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1" w:type="dxa"/>
            <w:vMerge w:val="restart"/>
            <w:tcBorders>
              <w:top w:val="nil"/>
            </w:tcBorders>
          </w:tcPr>
          <w:p w14:paraId="33A3C684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4C556DE9" w14:textId="77777777">
        <w:trPr>
          <w:trHeight w:val="4101"/>
        </w:trPr>
        <w:tc>
          <w:tcPr>
            <w:tcW w:w="809" w:type="dxa"/>
            <w:tcBorders>
              <w:top w:val="nil"/>
            </w:tcBorders>
          </w:tcPr>
          <w:p w14:paraId="7D038CA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C38511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78BB89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63585D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E5D900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66A680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B25C384" w14:textId="77777777" w:rsidR="003D6501" w:rsidRDefault="003D6501">
            <w:pPr>
              <w:pStyle w:val="TableParagraph"/>
              <w:spacing w:before="5"/>
              <w:rPr>
                <w:rFonts w:ascii="Cambria"/>
                <w:b/>
                <w:sz w:val="18"/>
              </w:rPr>
            </w:pPr>
          </w:p>
          <w:p w14:paraId="12CA52CE" w14:textId="77777777" w:rsidR="003D6501" w:rsidRDefault="00000000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171" w:type="dxa"/>
          </w:tcPr>
          <w:p w14:paraId="76D776FC" w14:textId="77777777" w:rsidR="003D6501" w:rsidRDefault="00000000">
            <w:pPr>
              <w:pStyle w:val="TableParagraph"/>
              <w:tabs>
                <w:tab w:val="left" w:pos="731"/>
              </w:tabs>
              <w:ind w:left="102" w:right="93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not</w:t>
            </w:r>
          </w:p>
          <w:p w14:paraId="42FC8CB2" w14:textId="77777777" w:rsidR="003D6501" w:rsidRDefault="00000000">
            <w:pPr>
              <w:pStyle w:val="TableParagraph"/>
              <w:tabs>
                <w:tab w:val="left" w:pos="858"/>
                <w:tab w:val="left" w:pos="937"/>
              </w:tabs>
              <w:spacing w:before="1"/>
              <w:ind w:left="102" w:right="92"/>
              <w:rPr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leaved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</w:t>
            </w:r>
          </w:p>
          <w:p w14:paraId="6DAE58E9" w14:textId="77777777" w:rsidR="003D6501" w:rsidRDefault="00000000">
            <w:pPr>
              <w:pStyle w:val="TableParagraph"/>
              <w:tabs>
                <w:tab w:val="left" w:pos="865"/>
              </w:tabs>
              <w:ind w:left="102" w:right="94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  <w:p w14:paraId="5495D117" w14:textId="77777777" w:rsidR="003D6501" w:rsidRDefault="00000000">
            <w:pPr>
              <w:pStyle w:val="TableParagraph"/>
              <w:spacing w:line="290" w:lineRule="atLeast"/>
              <w:ind w:left="102" w:right="201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blanked.</w:t>
            </w:r>
          </w:p>
        </w:tc>
        <w:tc>
          <w:tcPr>
            <w:tcW w:w="1440" w:type="dxa"/>
            <w:tcBorders>
              <w:top w:val="nil"/>
            </w:tcBorders>
          </w:tcPr>
          <w:p w14:paraId="12832F4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DBA95E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A15C59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0490ED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DCA11D0" w14:textId="77777777" w:rsidR="003D6501" w:rsidRDefault="00000000">
            <w:pPr>
              <w:pStyle w:val="TableParagraph"/>
              <w:tabs>
                <w:tab w:val="left" w:pos="891"/>
              </w:tabs>
              <w:spacing w:before="194"/>
              <w:ind w:left="110" w:right="95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date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223" w:type="dxa"/>
            <w:tcBorders>
              <w:top w:val="nil"/>
            </w:tcBorders>
          </w:tcPr>
          <w:p w14:paraId="1C1A20A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163381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66C51E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48DF80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57230B1" w14:textId="77777777" w:rsidR="003D6501" w:rsidRDefault="003D6501">
            <w:pPr>
              <w:pStyle w:val="TableParagraph"/>
              <w:rPr>
                <w:rFonts w:ascii="Cambria"/>
                <w:b/>
                <w:sz w:val="29"/>
              </w:rPr>
            </w:pPr>
          </w:p>
          <w:p w14:paraId="58C2B697" w14:textId="77777777" w:rsidR="003D6501" w:rsidRDefault="00000000">
            <w:pPr>
              <w:pStyle w:val="TableParagraph"/>
              <w:ind w:left="108" w:right="122"/>
              <w:rPr>
                <w:sz w:val="24"/>
              </w:rPr>
            </w:pPr>
            <w:r>
              <w:rPr>
                <w:sz w:val="24"/>
              </w:rPr>
              <w:t>Performs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1079" w:type="dxa"/>
            <w:tcBorders>
              <w:top w:val="nil"/>
            </w:tcBorders>
          </w:tcPr>
          <w:p w14:paraId="40E392D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585806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D9C972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B5FD75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6D4D71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E4D10F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D9155C9" w14:textId="77777777" w:rsidR="003D6501" w:rsidRDefault="003D6501">
            <w:pPr>
              <w:pStyle w:val="TableParagraph"/>
              <w:spacing w:before="5"/>
              <w:rPr>
                <w:rFonts w:ascii="Cambria"/>
                <w:b/>
                <w:sz w:val="18"/>
              </w:rPr>
            </w:pPr>
          </w:p>
          <w:p w14:paraId="6B94C95F" w14:textId="77777777" w:rsidR="003D6501" w:rsidRDefault="00000000">
            <w:pPr>
              <w:pStyle w:val="TableParagraph"/>
              <w:ind w:left="305" w:right="296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7" w:type="dxa"/>
            <w:vMerge/>
            <w:tcBorders>
              <w:top w:val="nil"/>
            </w:tcBorders>
          </w:tcPr>
          <w:p w14:paraId="45FE3B0C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739" w:type="dxa"/>
            <w:vMerge/>
            <w:tcBorders>
              <w:top w:val="nil"/>
            </w:tcBorders>
          </w:tcPr>
          <w:p w14:paraId="452C06D0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131" w:type="dxa"/>
            <w:vMerge/>
            <w:tcBorders>
              <w:top w:val="nil"/>
            </w:tcBorders>
          </w:tcPr>
          <w:p w14:paraId="450E3008" w14:textId="77777777" w:rsidR="003D6501" w:rsidRDefault="003D6501">
            <w:pPr>
              <w:rPr>
                <w:sz w:val="2"/>
                <w:szCs w:val="2"/>
              </w:rPr>
            </w:pPr>
          </w:p>
        </w:tc>
      </w:tr>
    </w:tbl>
    <w:p w14:paraId="046656AB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65179B7C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55B4DB2F" w14:textId="77777777" w:rsidR="003D6501" w:rsidRDefault="003D6501">
      <w:pPr>
        <w:pStyle w:val="BodyText"/>
        <w:spacing w:before="9"/>
        <w:rPr>
          <w:rFonts w:ascii="Cambria"/>
          <w:b/>
          <w:sz w:val="28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41"/>
        <w:gridCol w:w="6721"/>
      </w:tblGrid>
      <w:tr w:rsidR="003D6501" w14:paraId="66B5C850" w14:textId="77777777">
        <w:trPr>
          <w:trHeight w:val="330"/>
        </w:trPr>
        <w:tc>
          <w:tcPr>
            <w:tcW w:w="3341" w:type="dxa"/>
          </w:tcPr>
          <w:p w14:paraId="16496C93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Case</w:t>
            </w:r>
            <w:r>
              <w:rPr>
                <w:rFonts w:ascii="Calibri Light"/>
                <w:spacing w:val="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6721" w:type="dxa"/>
          </w:tcPr>
          <w:p w14:paraId="19D6F65B" w14:textId="77777777" w:rsidR="003D6501" w:rsidRDefault="0000000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Verify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order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page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elements</w:t>
            </w:r>
          </w:p>
        </w:tc>
      </w:tr>
      <w:tr w:rsidR="003D6501" w14:paraId="6C627FCE" w14:textId="77777777">
        <w:trPr>
          <w:trHeight w:val="292"/>
        </w:trPr>
        <w:tc>
          <w:tcPr>
            <w:tcW w:w="3341" w:type="dxa"/>
          </w:tcPr>
          <w:p w14:paraId="66D29B4C" w14:textId="77777777" w:rsidR="003D6501" w:rsidRDefault="00000000">
            <w:pPr>
              <w:pStyle w:val="TableParagraph"/>
              <w:spacing w:line="27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6721" w:type="dxa"/>
          </w:tcPr>
          <w:p w14:paraId="389CA493" w14:textId="77777777" w:rsidR="003D6501" w:rsidRDefault="00000000">
            <w:pPr>
              <w:pStyle w:val="TableParagraph"/>
              <w:spacing w:line="27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GUI</w:t>
            </w:r>
          </w:p>
        </w:tc>
      </w:tr>
      <w:tr w:rsidR="003D6501" w14:paraId="3AD70246" w14:textId="77777777">
        <w:trPr>
          <w:trHeight w:val="330"/>
        </w:trPr>
        <w:tc>
          <w:tcPr>
            <w:tcW w:w="3341" w:type="dxa"/>
          </w:tcPr>
          <w:p w14:paraId="19CDEAF7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6721" w:type="dxa"/>
          </w:tcPr>
          <w:p w14:paraId="0BBBB337" w14:textId="77777777" w:rsidR="003D6501" w:rsidRDefault="0000000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3D6501" w14:paraId="62F78872" w14:textId="77777777">
        <w:trPr>
          <w:trHeight w:val="330"/>
        </w:trPr>
        <w:tc>
          <w:tcPr>
            <w:tcW w:w="3341" w:type="dxa"/>
          </w:tcPr>
          <w:p w14:paraId="657F013B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Precondition</w:t>
            </w:r>
          </w:p>
        </w:tc>
        <w:tc>
          <w:tcPr>
            <w:tcW w:w="6721" w:type="dxa"/>
          </w:tcPr>
          <w:p w14:paraId="545F316A" w14:textId="77777777" w:rsidR="003D6501" w:rsidRDefault="0000000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4D3A6E8E" w14:textId="77777777" w:rsidR="003D6501" w:rsidRDefault="003D6501">
      <w:pPr>
        <w:pStyle w:val="BodyText"/>
        <w:spacing w:before="8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"/>
        <w:gridCol w:w="1298"/>
        <w:gridCol w:w="1203"/>
        <w:gridCol w:w="1394"/>
        <w:gridCol w:w="1296"/>
        <w:gridCol w:w="1202"/>
        <w:gridCol w:w="2225"/>
        <w:gridCol w:w="686"/>
      </w:tblGrid>
      <w:tr w:rsidR="003D6501" w14:paraId="40F9EF44" w14:textId="77777777">
        <w:trPr>
          <w:trHeight w:val="489"/>
        </w:trPr>
        <w:tc>
          <w:tcPr>
            <w:tcW w:w="828" w:type="dxa"/>
            <w:shd w:val="clear" w:color="auto" w:fill="C0C0C0"/>
          </w:tcPr>
          <w:p w14:paraId="55B02210" w14:textId="77777777" w:rsidR="003D6501" w:rsidRDefault="00000000">
            <w:pPr>
              <w:pStyle w:val="TableParagraph"/>
              <w:spacing w:line="240" w:lineRule="atLeast"/>
              <w:ind w:left="107" w:right="33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298" w:type="dxa"/>
            <w:shd w:val="clear" w:color="auto" w:fill="C0C0C0"/>
          </w:tcPr>
          <w:p w14:paraId="6117AFE7" w14:textId="77777777" w:rsidR="003D6501" w:rsidRDefault="00000000">
            <w:pPr>
              <w:pStyle w:val="TableParagraph"/>
              <w:tabs>
                <w:tab w:val="left" w:pos="812"/>
              </w:tabs>
              <w:spacing w:line="240" w:lineRule="atLeast"/>
              <w:ind w:left="105" w:right="9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z w:val="20"/>
              </w:rPr>
              <w:tab/>
            </w:r>
            <w:r>
              <w:rPr>
                <w:rFonts w:ascii="Calibri Light"/>
                <w:spacing w:val="-2"/>
                <w:sz w:val="20"/>
              </w:rPr>
              <w:t>Case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203" w:type="dxa"/>
            <w:shd w:val="clear" w:color="auto" w:fill="C0C0C0"/>
          </w:tcPr>
          <w:p w14:paraId="64C426EE" w14:textId="77777777" w:rsidR="003D6501" w:rsidRDefault="00000000">
            <w:pPr>
              <w:pStyle w:val="TableParagraph"/>
              <w:spacing w:line="240" w:lineRule="atLeast"/>
              <w:ind w:left="108" w:right="327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394" w:type="dxa"/>
            <w:shd w:val="clear" w:color="auto" w:fill="C0C0C0"/>
          </w:tcPr>
          <w:p w14:paraId="54165585" w14:textId="77777777" w:rsidR="003D6501" w:rsidRDefault="0000000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296" w:type="dxa"/>
            <w:shd w:val="clear" w:color="auto" w:fill="C0C0C0"/>
          </w:tcPr>
          <w:p w14:paraId="77DBC015" w14:textId="77777777" w:rsidR="003D6501" w:rsidRDefault="00000000">
            <w:pPr>
              <w:pStyle w:val="TableParagraph"/>
              <w:spacing w:before="1"/>
              <w:ind w:left="10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1202" w:type="dxa"/>
            <w:shd w:val="clear" w:color="auto" w:fill="C0C0C0"/>
          </w:tcPr>
          <w:p w14:paraId="4464CDA1" w14:textId="77777777" w:rsidR="003D6501" w:rsidRDefault="0000000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Comment</w:t>
            </w:r>
          </w:p>
        </w:tc>
        <w:tc>
          <w:tcPr>
            <w:tcW w:w="2225" w:type="dxa"/>
            <w:shd w:val="clear" w:color="auto" w:fill="C0C0C0"/>
          </w:tcPr>
          <w:p w14:paraId="6A3177D2" w14:textId="77777777" w:rsidR="003D6501" w:rsidRDefault="00000000">
            <w:pPr>
              <w:pStyle w:val="TableParagraph"/>
              <w:spacing w:before="1"/>
              <w:ind w:left="1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686" w:type="dxa"/>
            <w:shd w:val="clear" w:color="auto" w:fill="C0C0C0"/>
          </w:tcPr>
          <w:p w14:paraId="06CEA76F" w14:textId="77777777" w:rsidR="003D6501" w:rsidRDefault="00000000">
            <w:pPr>
              <w:pStyle w:val="TableParagraph"/>
              <w:spacing w:line="240" w:lineRule="atLeast"/>
              <w:ind w:left="109" w:right="24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3D6501" w14:paraId="01BBBA5B" w14:textId="77777777">
        <w:trPr>
          <w:trHeight w:val="1173"/>
        </w:trPr>
        <w:tc>
          <w:tcPr>
            <w:tcW w:w="828" w:type="dxa"/>
          </w:tcPr>
          <w:p w14:paraId="4F5CE868" w14:textId="77777777" w:rsidR="003D6501" w:rsidRDefault="00000000">
            <w:pPr>
              <w:pStyle w:val="TableParagraph"/>
              <w:spacing w:line="292" w:lineRule="exact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8" w:type="dxa"/>
            <w:tcBorders>
              <w:bottom w:val="nil"/>
            </w:tcBorders>
          </w:tcPr>
          <w:p w14:paraId="3A4CBC6B" w14:textId="77777777" w:rsidR="003D6501" w:rsidRDefault="00000000">
            <w:pPr>
              <w:pStyle w:val="TableParagraph"/>
              <w:tabs>
                <w:tab w:val="left" w:pos="863"/>
              </w:tabs>
              <w:ind w:left="105" w:right="97"/>
              <w:rPr>
                <w:sz w:val="24"/>
              </w:rPr>
            </w:pPr>
            <w:r>
              <w:rPr>
                <w:sz w:val="24"/>
              </w:rPr>
              <w:t>Launch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</w:p>
          <w:p w14:paraId="2CE51828" w14:textId="77777777" w:rsidR="003D6501" w:rsidRDefault="00000000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URL.</w:t>
            </w:r>
          </w:p>
        </w:tc>
        <w:tc>
          <w:tcPr>
            <w:tcW w:w="1203" w:type="dxa"/>
          </w:tcPr>
          <w:p w14:paraId="6BDC94B7" w14:textId="77777777" w:rsidR="003D6501" w:rsidRDefault="00000000">
            <w:pPr>
              <w:pStyle w:val="TableParagraph"/>
              <w:tabs>
                <w:tab w:val="left" w:pos="748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site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  <w:tc>
          <w:tcPr>
            <w:tcW w:w="1394" w:type="dxa"/>
          </w:tcPr>
          <w:p w14:paraId="084216B0" w14:textId="77777777" w:rsidR="003D6501" w:rsidRDefault="00000000">
            <w:pPr>
              <w:pStyle w:val="TableParagraph"/>
              <w:ind w:left="108" w:right="107"/>
              <w:rPr>
                <w:sz w:val="24"/>
              </w:rPr>
            </w:pP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296" w:type="dxa"/>
          </w:tcPr>
          <w:p w14:paraId="6A6D081F" w14:textId="77777777" w:rsidR="003D6501" w:rsidRDefault="00000000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2" w:type="dxa"/>
          </w:tcPr>
          <w:p w14:paraId="73DD7137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114D30A9" w14:textId="77777777" w:rsidR="003D6501" w:rsidRDefault="00000000">
            <w:pPr>
              <w:pStyle w:val="TableParagraph"/>
              <w:ind w:left="109"/>
              <w:rPr>
                <w:rFonts w:ascii="Arial MT"/>
                <w:sz w:val="20"/>
              </w:rPr>
            </w:pPr>
            <w:hyperlink r:id="rId31">
              <w:r>
                <w:rPr>
                  <w:rFonts w:ascii="Arial MT"/>
                  <w:color w:val="0000FF"/>
                  <w:w w:val="95"/>
                  <w:sz w:val="20"/>
                  <w:u w:val="single" w:color="0000FF"/>
                </w:rPr>
                <w:t>https://accounts.goog</w:t>
              </w:r>
              <w:r>
                <w:rPr>
                  <w:rFonts w:ascii="Arial MT"/>
                  <w:color w:val="0000FF"/>
                  <w:w w:val="95"/>
                  <w:sz w:val="20"/>
                </w:rPr>
                <w:t>l</w:t>
              </w:r>
            </w:hyperlink>
            <w:r>
              <w:rPr>
                <w:rFonts w:ascii="Arial MT"/>
                <w:color w:val="0000FF"/>
                <w:spacing w:val="1"/>
                <w:w w:val="95"/>
                <w:sz w:val="20"/>
              </w:rPr>
              <w:t xml:space="preserve"> </w:t>
            </w:r>
            <w:hyperlink r:id="rId32">
              <w:r>
                <w:rPr>
                  <w:rFonts w:ascii="Arial MT"/>
                  <w:color w:val="0000FF"/>
                  <w:sz w:val="20"/>
                  <w:u w:val="single" w:color="0000FF"/>
                </w:rPr>
                <w:t>e.com/</w:t>
              </w:r>
              <w:proofErr w:type="spellStart"/>
              <w:r>
                <w:rPr>
                  <w:rFonts w:ascii="Arial MT"/>
                  <w:color w:val="0000FF"/>
                  <w:sz w:val="20"/>
                  <w:u w:val="single" w:color="0000FF"/>
                </w:rPr>
                <w:t>ServiceLogin</w:t>
              </w:r>
              <w:proofErr w:type="spellEnd"/>
            </w:hyperlink>
          </w:p>
        </w:tc>
        <w:tc>
          <w:tcPr>
            <w:tcW w:w="686" w:type="dxa"/>
          </w:tcPr>
          <w:p w14:paraId="5950899A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</w:tbl>
    <w:p w14:paraId="19E8EDA2" w14:textId="77777777" w:rsidR="003D6501" w:rsidRDefault="003D6501">
      <w:pPr>
        <w:rPr>
          <w:rFonts w:ascii="Times New Roman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17F118A7" w14:textId="77777777" w:rsidR="003D6501" w:rsidRDefault="003D6501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"/>
        <w:gridCol w:w="1298"/>
        <w:gridCol w:w="1203"/>
        <w:gridCol w:w="1394"/>
        <w:gridCol w:w="1296"/>
        <w:gridCol w:w="1202"/>
        <w:gridCol w:w="2225"/>
        <w:gridCol w:w="686"/>
      </w:tblGrid>
      <w:tr w:rsidR="003D6501" w14:paraId="6990D9AD" w14:textId="77777777">
        <w:trPr>
          <w:trHeight w:val="6739"/>
        </w:trPr>
        <w:tc>
          <w:tcPr>
            <w:tcW w:w="828" w:type="dxa"/>
            <w:tcBorders>
              <w:top w:val="nil"/>
            </w:tcBorders>
          </w:tcPr>
          <w:p w14:paraId="174B7D03" w14:textId="77777777" w:rsidR="003D6501" w:rsidRDefault="00000000">
            <w:pPr>
              <w:pStyle w:val="TableParagraph"/>
              <w:spacing w:line="292" w:lineRule="exact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98" w:type="dxa"/>
          </w:tcPr>
          <w:p w14:paraId="4607945C" w14:textId="77777777" w:rsidR="003D6501" w:rsidRDefault="00000000">
            <w:pPr>
              <w:pStyle w:val="TableParagraph"/>
              <w:tabs>
                <w:tab w:val="left" w:pos="719"/>
                <w:tab w:val="left" w:pos="822"/>
                <w:tab w:val="left" w:pos="980"/>
              </w:tabs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add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Address,V</w:t>
            </w:r>
            <w:proofErr w:type="spellEnd"/>
            <w:proofErr w:type="gram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enue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Details,Eve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Date,Paym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ent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Page</w:t>
            </w:r>
          </w:p>
          <w:p w14:paraId="2BD37713" w14:textId="77777777" w:rsidR="003D6501" w:rsidRDefault="00000000">
            <w:pPr>
              <w:pStyle w:val="TableParagraph"/>
              <w:tabs>
                <w:tab w:val="left" w:pos="822"/>
              </w:tabs>
              <w:spacing w:line="290" w:lineRule="atLeast"/>
              <w:ind w:left="105" w:right="97"/>
              <w:rPr>
                <w:sz w:val="24"/>
              </w:rPr>
            </w:pPr>
            <w:r>
              <w:rPr>
                <w:sz w:val="24"/>
              </w:rPr>
              <w:t>link.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 page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link.</w:t>
            </w:r>
          </w:p>
        </w:tc>
        <w:tc>
          <w:tcPr>
            <w:tcW w:w="1203" w:type="dxa"/>
            <w:tcBorders>
              <w:top w:val="nil"/>
            </w:tcBorders>
          </w:tcPr>
          <w:p w14:paraId="6A8BCBB9" w14:textId="77777777" w:rsidR="003D6501" w:rsidRDefault="00000000">
            <w:pPr>
              <w:pStyle w:val="TableParagraph"/>
              <w:tabs>
                <w:tab w:val="left" w:pos="566"/>
                <w:tab w:val="left" w:pos="769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listed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394" w:type="dxa"/>
            <w:tcBorders>
              <w:top w:val="nil"/>
            </w:tcBorders>
          </w:tcPr>
          <w:p w14:paraId="10135E6A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296" w:type="dxa"/>
            <w:tcBorders>
              <w:top w:val="nil"/>
            </w:tcBorders>
          </w:tcPr>
          <w:p w14:paraId="5219B2B1" w14:textId="77777777" w:rsidR="003D6501" w:rsidRDefault="00000000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2" w:type="dxa"/>
            <w:tcBorders>
              <w:top w:val="nil"/>
            </w:tcBorders>
          </w:tcPr>
          <w:p w14:paraId="3EE91441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  <w:tcBorders>
              <w:top w:val="nil"/>
            </w:tcBorders>
          </w:tcPr>
          <w:p w14:paraId="0EBAE74B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6" w:type="dxa"/>
            <w:tcBorders>
              <w:top w:val="nil"/>
            </w:tcBorders>
          </w:tcPr>
          <w:p w14:paraId="3347EE61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56B9852A" w14:textId="77777777">
        <w:trPr>
          <w:trHeight w:val="2049"/>
        </w:trPr>
        <w:tc>
          <w:tcPr>
            <w:tcW w:w="828" w:type="dxa"/>
          </w:tcPr>
          <w:p w14:paraId="74FBA4E6" w14:textId="77777777" w:rsidR="003D6501" w:rsidRDefault="00000000">
            <w:pPr>
              <w:pStyle w:val="TableParagraph"/>
              <w:spacing w:line="292" w:lineRule="exact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8" w:type="dxa"/>
          </w:tcPr>
          <w:p w14:paraId="74F210B3" w14:textId="77777777" w:rsidR="003D6501" w:rsidRDefault="00000000">
            <w:pPr>
              <w:pStyle w:val="TableParagraph"/>
              <w:tabs>
                <w:tab w:val="left" w:pos="716"/>
                <w:tab w:val="left" w:pos="1040"/>
              </w:tabs>
              <w:ind w:left="105" w:right="95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“Name”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text </w:t>
            </w:r>
            <w:r>
              <w:rPr>
                <w:spacing w:val="-1"/>
                <w:sz w:val="24"/>
              </w:rPr>
              <w:t>box on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page</w:t>
            </w:r>
          </w:p>
          <w:p w14:paraId="05779AB1" w14:textId="77777777" w:rsidR="003D6501" w:rsidRDefault="0000000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load.</w:t>
            </w:r>
          </w:p>
        </w:tc>
        <w:tc>
          <w:tcPr>
            <w:tcW w:w="1203" w:type="dxa"/>
          </w:tcPr>
          <w:p w14:paraId="58762EEC" w14:textId="77777777" w:rsidR="003D6501" w:rsidRDefault="00000000">
            <w:pPr>
              <w:pStyle w:val="TableParagraph"/>
              <w:tabs>
                <w:tab w:val="left" w:pos="514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in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textbox.</w:t>
            </w:r>
          </w:p>
        </w:tc>
        <w:tc>
          <w:tcPr>
            <w:tcW w:w="1394" w:type="dxa"/>
          </w:tcPr>
          <w:p w14:paraId="48F2FD88" w14:textId="77777777" w:rsidR="003D6501" w:rsidRDefault="00000000">
            <w:pPr>
              <w:pStyle w:val="TableParagraph"/>
              <w:tabs>
                <w:tab w:val="left" w:pos="1105"/>
              </w:tabs>
              <w:ind w:left="108" w:right="94"/>
              <w:rPr>
                <w:sz w:val="24"/>
              </w:rPr>
            </w:pPr>
            <w:proofErr w:type="gramStart"/>
            <w:r>
              <w:rPr>
                <w:sz w:val="24"/>
              </w:rPr>
              <w:t>Cursor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textbox</w:t>
            </w:r>
          </w:p>
        </w:tc>
        <w:tc>
          <w:tcPr>
            <w:tcW w:w="1296" w:type="dxa"/>
          </w:tcPr>
          <w:p w14:paraId="2CF53687" w14:textId="77777777" w:rsidR="003D6501" w:rsidRDefault="00000000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2" w:type="dxa"/>
          </w:tcPr>
          <w:p w14:paraId="5639B701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7F2E72A8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6" w:type="dxa"/>
          </w:tcPr>
          <w:p w14:paraId="33F19A4F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455F6E10" w14:textId="77777777">
        <w:trPr>
          <w:trHeight w:val="2051"/>
        </w:trPr>
        <w:tc>
          <w:tcPr>
            <w:tcW w:w="828" w:type="dxa"/>
          </w:tcPr>
          <w:p w14:paraId="26368C81" w14:textId="77777777" w:rsidR="003D6501" w:rsidRDefault="00000000"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98" w:type="dxa"/>
          </w:tcPr>
          <w:p w14:paraId="15B8E817" w14:textId="77777777" w:rsidR="003D6501" w:rsidRDefault="00000000">
            <w:pPr>
              <w:pStyle w:val="TableParagraph"/>
              <w:tabs>
                <w:tab w:val="left" w:pos="1040"/>
              </w:tabs>
              <w:spacing w:before="1"/>
              <w:ind w:left="105" w:right="95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functionali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ty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14:paraId="71AC68CF" w14:textId="77777777" w:rsidR="003D6501" w:rsidRDefault="00000000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working</w:t>
            </w:r>
          </w:p>
          <w:p w14:paraId="7E3DBEB6" w14:textId="77777777" w:rsidR="003D6501" w:rsidRDefault="00000000">
            <w:pPr>
              <w:pStyle w:val="TableParagraph"/>
              <w:spacing w:line="290" w:lineRule="atLeast"/>
              <w:ind w:left="105" w:right="8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properly </w:t>
            </w:r>
            <w:r>
              <w:rPr>
                <w:spacing w:val="-1"/>
                <w:sz w:val="24"/>
              </w:rPr>
              <w:t>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  <w:tc>
          <w:tcPr>
            <w:tcW w:w="1203" w:type="dxa"/>
          </w:tcPr>
          <w:p w14:paraId="21CA5384" w14:textId="77777777" w:rsidR="003D6501" w:rsidRDefault="00000000">
            <w:pPr>
              <w:pStyle w:val="TableParagraph"/>
              <w:tabs>
                <w:tab w:val="left" w:pos="914"/>
              </w:tabs>
              <w:spacing w:before="1"/>
              <w:ind w:left="108" w:right="95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pressed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move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control.</w:t>
            </w:r>
          </w:p>
        </w:tc>
        <w:tc>
          <w:tcPr>
            <w:tcW w:w="1394" w:type="dxa"/>
          </w:tcPr>
          <w:p w14:paraId="69F2AB1E" w14:textId="77777777" w:rsidR="003D6501" w:rsidRDefault="00000000">
            <w:pPr>
              <w:pStyle w:val="TableParagraph"/>
              <w:tabs>
                <w:tab w:val="left" w:pos="1106"/>
              </w:tabs>
              <w:spacing w:before="1"/>
              <w:ind w:left="108" w:right="94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moving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296" w:type="dxa"/>
          </w:tcPr>
          <w:p w14:paraId="1D9B98A2" w14:textId="77777777" w:rsidR="003D6501" w:rsidRDefault="00000000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2" w:type="dxa"/>
          </w:tcPr>
          <w:p w14:paraId="753B468E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7E0EAF44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6" w:type="dxa"/>
          </w:tcPr>
          <w:p w14:paraId="1466C34F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</w:tbl>
    <w:p w14:paraId="790E36C6" w14:textId="77777777" w:rsidR="003D6501" w:rsidRDefault="003D6501">
      <w:pPr>
        <w:rPr>
          <w:rFonts w:ascii="Times New Roman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31583767" w14:textId="77777777" w:rsidR="003D6501" w:rsidRDefault="003D6501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"/>
        <w:gridCol w:w="1298"/>
        <w:gridCol w:w="1203"/>
        <w:gridCol w:w="1394"/>
        <w:gridCol w:w="1296"/>
        <w:gridCol w:w="1202"/>
        <w:gridCol w:w="2225"/>
        <w:gridCol w:w="686"/>
      </w:tblGrid>
      <w:tr w:rsidR="003D6501" w14:paraId="1CBFB118" w14:textId="77777777">
        <w:trPr>
          <w:trHeight w:val="4687"/>
        </w:trPr>
        <w:tc>
          <w:tcPr>
            <w:tcW w:w="828" w:type="dxa"/>
            <w:tcBorders>
              <w:top w:val="nil"/>
            </w:tcBorders>
          </w:tcPr>
          <w:p w14:paraId="20522C6F" w14:textId="77777777" w:rsidR="003D6501" w:rsidRDefault="00000000">
            <w:pPr>
              <w:pStyle w:val="TableParagraph"/>
              <w:spacing w:line="292" w:lineRule="exact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98" w:type="dxa"/>
          </w:tcPr>
          <w:p w14:paraId="0B7F52C7" w14:textId="77777777" w:rsidR="003D6501" w:rsidRDefault="00000000">
            <w:pPr>
              <w:pStyle w:val="TableParagraph"/>
              <w:tabs>
                <w:tab w:val="left" w:pos="695"/>
                <w:tab w:val="left" w:pos="726"/>
                <w:tab w:val="left" w:pos="863"/>
              </w:tabs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Total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Amount,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Address,V</w:t>
            </w:r>
            <w:proofErr w:type="spellEnd"/>
            <w:proofErr w:type="gram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enue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Details,Eve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nt.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Date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14:paraId="2E975577" w14:textId="77777777" w:rsidR="003D6501" w:rsidRDefault="00000000">
            <w:pPr>
              <w:pStyle w:val="TableParagraph"/>
              <w:spacing w:line="290" w:lineRule="atLeast"/>
              <w:ind w:left="105" w:right="92"/>
              <w:rPr>
                <w:sz w:val="24"/>
              </w:rPr>
            </w:pPr>
            <w:proofErr w:type="spellStart"/>
            <w:r>
              <w:rPr>
                <w:sz w:val="24"/>
              </w:rPr>
              <w:t>placeholde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r.</w:t>
            </w:r>
          </w:p>
        </w:tc>
        <w:tc>
          <w:tcPr>
            <w:tcW w:w="1203" w:type="dxa"/>
            <w:tcBorders>
              <w:top w:val="nil"/>
            </w:tcBorders>
          </w:tcPr>
          <w:p w14:paraId="7EB68068" w14:textId="77777777" w:rsidR="003D6501" w:rsidRDefault="00000000">
            <w:pPr>
              <w:pStyle w:val="TableParagraph"/>
              <w:tabs>
                <w:tab w:val="left" w:pos="710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placehold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er.</w:t>
            </w:r>
          </w:p>
        </w:tc>
        <w:tc>
          <w:tcPr>
            <w:tcW w:w="1394" w:type="dxa"/>
            <w:tcBorders>
              <w:top w:val="nil"/>
            </w:tcBorders>
          </w:tcPr>
          <w:p w14:paraId="3A690F3E" w14:textId="77777777" w:rsidR="003D6501" w:rsidRDefault="00000000">
            <w:pPr>
              <w:pStyle w:val="TableParagraph"/>
              <w:tabs>
                <w:tab w:val="left" w:pos="90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placeholder</w:t>
            </w:r>
          </w:p>
        </w:tc>
        <w:tc>
          <w:tcPr>
            <w:tcW w:w="1296" w:type="dxa"/>
            <w:tcBorders>
              <w:top w:val="nil"/>
            </w:tcBorders>
          </w:tcPr>
          <w:p w14:paraId="6B7A81EE" w14:textId="77777777" w:rsidR="003D6501" w:rsidRDefault="00000000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2" w:type="dxa"/>
            <w:tcBorders>
              <w:top w:val="nil"/>
            </w:tcBorders>
          </w:tcPr>
          <w:p w14:paraId="55D78171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  <w:tcBorders>
              <w:top w:val="nil"/>
            </w:tcBorders>
          </w:tcPr>
          <w:p w14:paraId="478DC12A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6" w:type="dxa"/>
            <w:tcBorders>
              <w:top w:val="nil"/>
            </w:tcBorders>
          </w:tcPr>
          <w:p w14:paraId="24383E6D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5DEF8AF6" w14:textId="77777777">
        <w:trPr>
          <w:trHeight w:val="3223"/>
        </w:trPr>
        <w:tc>
          <w:tcPr>
            <w:tcW w:w="828" w:type="dxa"/>
          </w:tcPr>
          <w:p w14:paraId="00F9A2DD" w14:textId="77777777" w:rsidR="003D6501" w:rsidRDefault="00000000">
            <w:pPr>
              <w:pStyle w:val="TableParagraph"/>
              <w:spacing w:line="292" w:lineRule="exact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98" w:type="dxa"/>
          </w:tcPr>
          <w:p w14:paraId="03E9B428" w14:textId="77777777" w:rsidR="003D6501" w:rsidRDefault="00000000">
            <w:pPr>
              <w:pStyle w:val="TableParagraph"/>
              <w:tabs>
                <w:tab w:val="left" w:pos="862"/>
                <w:tab w:val="left" w:pos="931"/>
              </w:tabs>
              <w:ind w:left="105" w:right="97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labels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float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upward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text field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(In</w:t>
            </w:r>
          </w:p>
          <w:p w14:paraId="37B11B07" w14:textId="77777777" w:rsidR="003D6501" w:rsidRDefault="00000000">
            <w:pPr>
              <w:pStyle w:val="TableParagraph"/>
              <w:tabs>
                <w:tab w:val="left" w:pos="988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z w:val="24"/>
              </w:rPr>
              <w:tab/>
              <w:t>of</w:t>
            </w:r>
          </w:p>
          <w:p w14:paraId="2066BF3C" w14:textId="77777777" w:rsidR="003D6501" w:rsidRDefault="00000000">
            <w:pPr>
              <w:pStyle w:val="TableParagraph"/>
              <w:spacing w:line="290" w:lineRule="atLeast"/>
              <w:ind w:left="105" w:right="418"/>
              <w:rPr>
                <w:sz w:val="24"/>
              </w:rPr>
            </w:pPr>
            <w:r>
              <w:rPr>
                <w:sz w:val="24"/>
              </w:rPr>
              <w:t>floating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label).</w:t>
            </w:r>
          </w:p>
        </w:tc>
        <w:tc>
          <w:tcPr>
            <w:tcW w:w="1203" w:type="dxa"/>
          </w:tcPr>
          <w:p w14:paraId="20C3134D" w14:textId="77777777" w:rsidR="003D6501" w:rsidRDefault="00000000">
            <w:pPr>
              <w:pStyle w:val="TableParagraph"/>
              <w:tabs>
                <w:tab w:val="left" w:pos="551"/>
                <w:tab w:val="left" w:pos="947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filled,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 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filled.</w:t>
            </w:r>
          </w:p>
        </w:tc>
        <w:tc>
          <w:tcPr>
            <w:tcW w:w="1394" w:type="dxa"/>
          </w:tcPr>
          <w:p w14:paraId="76C834C8" w14:textId="77777777" w:rsidR="003D6501" w:rsidRDefault="00000000"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</w:p>
        </w:tc>
        <w:tc>
          <w:tcPr>
            <w:tcW w:w="1296" w:type="dxa"/>
          </w:tcPr>
          <w:p w14:paraId="799DC541" w14:textId="77777777" w:rsidR="003D6501" w:rsidRDefault="00000000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2" w:type="dxa"/>
          </w:tcPr>
          <w:p w14:paraId="34A53E55" w14:textId="77777777" w:rsidR="003D6501" w:rsidRDefault="00000000">
            <w:pPr>
              <w:pStyle w:val="TableParagraph"/>
              <w:ind w:left="108" w:right="224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</w:p>
        </w:tc>
        <w:tc>
          <w:tcPr>
            <w:tcW w:w="2225" w:type="dxa"/>
          </w:tcPr>
          <w:p w14:paraId="42551620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6" w:type="dxa"/>
          </w:tcPr>
          <w:p w14:paraId="553E9BE5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72F003D0" w14:textId="77777777">
        <w:trPr>
          <w:trHeight w:val="2051"/>
        </w:trPr>
        <w:tc>
          <w:tcPr>
            <w:tcW w:w="828" w:type="dxa"/>
            <w:tcBorders>
              <w:bottom w:val="nil"/>
            </w:tcBorders>
          </w:tcPr>
          <w:p w14:paraId="49B2F95A" w14:textId="77777777" w:rsidR="003D6501" w:rsidRDefault="00000000">
            <w:pPr>
              <w:pStyle w:val="TableParagraph"/>
              <w:spacing w:line="292" w:lineRule="exact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98" w:type="dxa"/>
          </w:tcPr>
          <w:p w14:paraId="7214C071" w14:textId="77777777" w:rsidR="003D6501" w:rsidRDefault="00000000">
            <w:pPr>
              <w:pStyle w:val="TableParagraph"/>
              <w:tabs>
                <w:tab w:val="left" w:pos="714"/>
              </w:tabs>
              <w:ind w:left="105" w:right="97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  <w:tc>
          <w:tcPr>
            <w:tcW w:w="1203" w:type="dxa"/>
            <w:tcBorders>
              <w:bottom w:val="nil"/>
            </w:tcBorders>
          </w:tcPr>
          <w:p w14:paraId="2127AB95" w14:textId="77777777" w:rsidR="003D6501" w:rsidRDefault="00000000">
            <w:pPr>
              <w:pStyle w:val="TableParagraph"/>
              <w:tabs>
                <w:tab w:val="left" w:pos="839"/>
              </w:tabs>
              <w:ind w:left="108" w:right="98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Continue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Payment</w:t>
            </w:r>
            <w:proofErr w:type="gramEnd"/>
          </w:p>
          <w:p w14:paraId="09EE48C7" w14:textId="77777777" w:rsidR="003D6501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page.</w:t>
            </w:r>
          </w:p>
        </w:tc>
        <w:tc>
          <w:tcPr>
            <w:tcW w:w="1394" w:type="dxa"/>
            <w:tcBorders>
              <w:bottom w:val="nil"/>
            </w:tcBorders>
          </w:tcPr>
          <w:p w14:paraId="156A9F03" w14:textId="77777777" w:rsidR="003D6501" w:rsidRDefault="00000000">
            <w:pPr>
              <w:pStyle w:val="TableParagraph"/>
              <w:tabs>
                <w:tab w:val="left" w:pos="813"/>
              </w:tabs>
              <w:ind w:left="108" w:right="93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</w:p>
        </w:tc>
        <w:tc>
          <w:tcPr>
            <w:tcW w:w="1296" w:type="dxa"/>
            <w:vMerge w:val="restart"/>
          </w:tcPr>
          <w:p w14:paraId="3662E9B7" w14:textId="77777777" w:rsidR="003D6501" w:rsidRDefault="00000000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2" w:type="dxa"/>
            <w:vMerge w:val="restart"/>
          </w:tcPr>
          <w:p w14:paraId="0BACF118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  <w:vMerge w:val="restart"/>
          </w:tcPr>
          <w:p w14:paraId="04A9D082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6" w:type="dxa"/>
            <w:vMerge w:val="restart"/>
          </w:tcPr>
          <w:p w14:paraId="01B0B3D8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338BDCD5" w14:textId="77777777">
        <w:trPr>
          <w:trHeight w:val="2344"/>
        </w:trPr>
        <w:tc>
          <w:tcPr>
            <w:tcW w:w="828" w:type="dxa"/>
            <w:tcBorders>
              <w:top w:val="nil"/>
            </w:tcBorders>
          </w:tcPr>
          <w:p w14:paraId="7CCF320E" w14:textId="77777777" w:rsidR="003D6501" w:rsidRDefault="00000000">
            <w:pPr>
              <w:pStyle w:val="TableParagraph"/>
              <w:spacing w:line="292" w:lineRule="exact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98" w:type="dxa"/>
          </w:tcPr>
          <w:p w14:paraId="33C03ECB" w14:textId="77777777" w:rsidR="003D6501" w:rsidRDefault="00000000">
            <w:pPr>
              <w:pStyle w:val="TableParagraph"/>
              <w:ind w:left="105" w:right="98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  <w:tc>
          <w:tcPr>
            <w:tcW w:w="1203" w:type="dxa"/>
            <w:tcBorders>
              <w:top w:val="nil"/>
            </w:tcBorders>
          </w:tcPr>
          <w:p w14:paraId="7135C763" w14:textId="77777777" w:rsidR="003D6501" w:rsidRDefault="00000000">
            <w:pPr>
              <w:pStyle w:val="TableParagraph"/>
              <w:tabs>
                <w:tab w:val="left" w:pos="839"/>
              </w:tabs>
              <w:ind w:left="108" w:right="98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detail</w:t>
            </w:r>
            <w:proofErr w:type="gramEnd"/>
          </w:p>
          <w:p w14:paraId="372F1268" w14:textId="77777777" w:rsidR="003D6501" w:rsidRDefault="0000000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page.</w:t>
            </w:r>
          </w:p>
        </w:tc>
        <w:tc>
          <w:tcPr>
            <w:tcW w:w="1394" w:type="dxa"/>
            <w:tcBorders>
              <w:top w:val="nil"/>
            </w:tcBorders>
          </w:tcPr>
          <w:p w14:paraId="23E1F9EC" w14:textId="77777777" w:rsidR="003D6501" w:rsidRDefault="00000000">
            <w:pPr>
              <w:pStyle w:val="TableParagraph"/>
              <w:ind w:left="108" w:right="92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link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working</w:t>
            </w:r>
          </w:p>
        </w:tc>
        <w:tc>
          <w:tcPr>
            <w:tcW w:w="1296" w:type="dxa"/>
            <w:vMerge/>
            <w:tcBorders>
              <w:top w:val="nil"/>
            </w:tcBorders>
          </w:tcPr>
          <w:p w14:paraId="2F3D99EB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202" w:type="dxa"/>
            <w:vMerge/>
            <w:tcBorders>
              <w:top w:val="nil"/>
            </w:tcBorders>
          </w:tcPr>
          <w:p w14:paraId="69469546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2225" w:type="dxa"/>
            <w:vMerge/>
            <w:tcBorders>
              <w:top w:val="nil"/>
            </w:tcBorders>
          </w:tcPr>
          <w:p w14:paraId="53D99484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686" w:type="dxa"/>
            <w:vMerge/>
            <w:tcBorders>
              <w:top w:val="nil"/>
            </w:tcBorders>
          </w:tcPr>
          <w:p w14:paraId="5D236FFB" w14:textId="77777777" w:rsidR="003D6501" w:rsidRDefault="003D6501">
            <w:pPr>
              <w:rPr>
                <w:sz w:val="2"/>
                <w:szCs w:val="2"/>
              </w:rPr>
            </w:pPr>
          </w:p>
        </w:tc>
      </w:tr>
    </w:tbl>
    <w:p w14:paraId="17A39965" w14:textId="77777777" w:rsidR="003D6501" w:rsidRDefault="003D6501">
      <w:pPr>
        <w:rPr>
          <w:sz w:val="2"/>
          <w:szCs w:val="2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7A406C23" w14:textId="77777777" w:rsidR="003D6501" w:rsidRDefault="003D6501">
      <w:pPr>
        <w:pStyle w:val="BodyText"/>
        <w:spacing w:before="10"/>
        <w:rPr>
          <w:rFonts w:ascii="Cambria"/>
          <w:b/>
          <w:sz w:val="12"/>
        </w:rPr>
      </w:pPr>
    </w:p>
    <w:tbl>
      <w:tblPr>
        <w:tblW w:w="0" w:type="auto"/>
        <w:tblInd w:w="253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0"/>
        <w:gridCol w:w="2483"/>
        <w:gridCol w:w="2740"/>
        <w:gridCol w:w="2183"/>
      </w:tblGrid>
      <w:tr w:rsidR="003D6501" w14:paraId="4C6A75CD" w14:textId="77777777">
        <w:trPr>
          <w:trHeight w:val="314"/>
        </w:trPr>
        <w:tc>
          <w:tcPr>
            <w:tcW w:w="2360" w:type="dxa"/>
          </w:tcPr>
          <w:p w14:paraId="1481809D" w14:textId="77777777" w:rsidR="003D6501" w:rsidRDefault="0000000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3" w:type="dxa"/>
          </w:tcPr>
          <w:p w14:paraId="472FD14A" w14:textId="77777777" w:rsidR="003D6501" w:rsidRDefault="00000000">
            <w:pPr>
              <w:pStyle w:val="TableParagraph"/>
              <w:spacing w:line="292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Wedding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Decor</w:t>
            </w:r>
          </w:p>
        </w:tc>
        <w:tc>
          <w:tcPr>
            <w:tcW w:w="2740" w:type="dxa"/>
          </w:tcPr>
          <w:p w14:paraId="107CDDF3" w14:textId="77777777" w:rsidR="003D6501" w:rsidRDefault="00000000">
            <w:pPr>
              <w:pStyle w:val="TableParagraph"/>
              <w:spacing w:line="29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by:</w:t>
            </w:r>
          </w:p>
        </w:tc>
        <w:tc>
          <w:tcPr>
            <w:tcW w:w="2183" w:type="dxa"/>
          </w:tcPr>
          <w:p w14:paraId="215B737E" w14:textId="77777777" w:rsidR="003D6501" w:rsidRDefault="0000000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Khush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Bhadrecha</w:t>
            </w:r>
          </w:p>
        </w:tc>
      </w:tr>
      <w:tr w:rsidR="003D6501" w14:paraId="1B497B5A" w14:textId="77777777">
        <w:trPr>
          <w:trHeight w:val="314"/>
        </w:trPr>
        <w:tc>
          <w:tcPr>
            <w:tcW w:w="2360" w:type="dxa"/>
            <w:shd w:val="clear" w:color="auto" w:fill="F1F1F1"/>
          </w:tcPr>
          <w:p w14:paraId="2B3608D3" w14:textId="77777777" w:rsidR="003D6501" w:rsidRDefault="0000000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3" w:type="dxa"/>
            <w:shd w:val="clear" w:color="auto" w:fill="F1F1F1"/>
          </w:tcPr>
          <w:p w14:paraId="52FD47D7" w14:textId="77777777" w:rsidR="003D6501" w:rsidRDefault="00000000">
            <w:pPr>
              <w:pStyle w:val="TableParagraph"/>
              <w:spacing w:line="292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Theme</w:t>
            </w:r>
          </w:p>
        </w:tc>
        <w:tc>
          <w:tcPr>
            <w:tcW w:w="2740" w:type="dxa"/>
            <w:shd w:val="clear" w:color="auto" w:fill="F1F1F1"/>
          </w:tcPr>
          <w:p w14:paraId="59B9DDFE" w14:textId="77777777" w:rsidR="003D6501" w:rsidRDefault="00000000">
            <w:pPr>
              <w:pStyle w:val="TableParagraph"/>
              <w:spacing w:line="29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date:</w:t>
            </w:r>
          </w:p>
        </w:tc>
        <w:tc>
          <w:tcPr>
            <w:tcW w:w="2183" w:type="dxa"/>
            <w:shd w:val="clear" w:color="auto" w:fill="F1F1F1"/>
          </w:tcPr>
          <w:p w14:paraId="4A863FC6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25-08-2023</w:t>
            </w:r>
          </w:p>
        </w:tc>
      </w:tr>
      <w:tr w:rsidR="003D6501" w14:paraId="557FDA12" w14:textId="77777777">
        <w:trPr>
          <w:trHeight w:val="316"/>
        </w:trPr>
        <w:tc>
          <w:tcPr>
            <w:tcW w:w="2360" w:type="dxa"/>
          </w:tcPr>
          <w:p w14:paraId="6D0DFF2A" w14:textId="77777777" w:rsidR="003D6501" w:rsidRDefault="00000000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Version:</w:t>
            </w:r>
          </w:p>
        </w:tc>
        <w:tc>
          <w:tcPr>
            <w:tcW w:w="2483" w:type="dxa"/>
          </w:tcPr>
          <w:p w14:paraId="4D02D56F" w14:textId="77777777" w:rsidR="003D6501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1.0</w:t>
            </w:r>
          </w:p>
        </w:tc>
        <w:tc>
          <w:tcPr>
            <w:tcW w:w="2740" w:type="dxa"/>
          </w:tcPr>
          <w:p w14:paraId="00C2E1D0" w14:textId="77777777" w:rsidR="003D6501" w:rsidRDefault="00000000">
            <w:pPr>
              <w:pStyle w:val="TableParagraph"/>
              <w:spacing w:before="1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Executed by:</w:t>
            </w:r>
          </w:p>
        </w:tc>
        <w:tc>
          <w:tcPr>
            <w:tcW w:w="2183" w:type="dxa"/>
          </w:tcPr>
          <w:p w14:paraId="4F5D9DE9" w14:textId="77777777" w:rsidR="003D6501" w:rsidRDefault="00000000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Khush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Bhadrecha</w:t>
            </w:r>
          </w:p>
        </w:tc>
      </w:tr>
      <w:tr w:rsidR="003D6501" w14:paraId="7F1BC068" w14:textId="77777777">
        <w:trPr>
          <w:trHeight w:val="314"/>
        </w:trPr>
        <w:tc>
          <w:tcPr>
            <w:tcW w:w="2360" w:type="dxa"/>
            <w:shd w:val="clear" w:color="auto" w:fill="F1F1F1"/>
          </w:tcPr>
          <w:p w14:paraId="24DDD575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83" w:type="dxa"/>
            <w:shd w:val="clear" w:color="auto" w:fill="F1F1F1"/>
          </w:tcPr>
          <w:p w14:paraId="6D52B913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40" w:type="dxa"/>
            <w:shd w:val="clear" w:color="auto" w:fill="F1F1F1"/>
          </w:tcPr>
          <w:p w14:paraId="19930A5C" w14:textId="77777777" w:rsidR="003D6501" w:rsidRDefault="00000000">
            <w:pPr>
              <w:pStyle w:val="TableParagraph"/>
              <w:spacing w:line="29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Execution date:</w:t>
            </w:r>
          </w:p>
        </w:tc>
        <w:tc>
          <w:tcPr>
            <w:tcW w:w="2183" w:type="dxa"/>
            <w:shd w:val="clear" w:color="auto" w:fill="F1F1F1"/>
          </w:tcPr>
          <w:p w14:paraId="39013A06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25-08-2023</w:t>
            </w:r>
          </w:p>
        </w:tc>
      </w:tr>
    </w:tbl>
    <w:p w14:paraId="66B159E1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3CD1EF92" w14:textId="77777777" w:rsidR="003D6501" w:rsidRDefault="003D6501">
      <w:pPr>
        <w:pStyle w:val="BodyText"/>
        <w:spacing w:before="3"/>
        <w:rPr>
          <w:rFonts w:ascii="Cambria"/>
          <w:b/>
          <w:sz w:val="19"/>
        </w:rPr>
      </w:pPr>
    </w:p>
    <w:tbl>
      <w:tblPr>
        <w:tblW w:w="0" w:type="auto"/>
        <w:tblInd w:w="31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4"/>
        <w:gridCol w:w="2120"/>
        <w:gridCol w:w="1155"/>
        <w:gridCol w:w="3405"/>
        <w:gridCol w:w="1686"/>
      </w:tblGrid>
      <w:tr w:rsidR="003D6501" w14:paraId="2B4B7DF5" w14:textId="77777777">
        <w:trPr>
          <w:trHeight w:val="268"/>
        </w:trPr>
        <w:tc>
          <w:tcPr>
            <w:tcW w:w="9780" w:type="dxa"/>
            <w:gridSpan w:val="5"/>
          </w:tcPr>
          <w:p w14:paraId="5CE07DEB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Precondition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application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should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accessible</w:t>
            </w:r>
          </w:p>
        </w:tc>
      </w:tr>
      <w:tr w:rsidR="003D6501" w14:paraId="49995F3E" w14:textId="77777777">
        <w:trPr>
          <w:trHeight w:val="268"/>
        </w:trPr>
        <w:tc>
          <w:tcPr>
            <w:tcW w:w="1414" w:type="dxa"/>
            <w:shd w:val="clear" w:color="auto" w:fill="F1F1F1"/>
          </w:tcPr>
          <w:p w14:paraId="0A2BF4D4" w14:textId="77777777" w:rsidR="003D6501" w:rsidRDefault="00000000">
            <w:pPr>
              <w:pStyle w:val="TableParagraph"/>
              <w:spacing w:line="248" w:lineRule="exact"/>
              <w:ind w:left="135" w:right="127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2120" w:type="dxa"/>
            <w:shd w:val="clear" w:color="auto" w:fill="F1F1F1"/>
          </w:tcPr>
          <w:p w14:paraId="535C0DCE" w14:textId="77777777" w:rsidR="003D6501" w:rsidRDefault="00000000">
            <w:pPr>
              <w:pStyle w:val="TableParagraph"/>
              <w:spacing w:line="248" w:lineRule="exact"/>
              <w:ind w:left="64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Title</w:t>
            </w:r>
          </w:p>
        </w:tc>
        <w:tc>
          <w:tcPr>
            <w:tcW w:w="1155" w:type="dxa"/>
            <w:shd w:val="clear" w:color="auto" w:fill="F1F1F1"/>
          </w:tcPr>
          <w:p w14:paraId="0D8A78CC" w14:textId="77777777" w:rsidR="003D6501" w:rsidRDefault="00000000">
            <w:pPr>
              <w:pStyle w:val="TableParagraph"/>
              <w:spacing w:line="248" w:lineRule="exact"/>
              <w:ind w:left="85" w:right="78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3405" w:type="dxa"/>
            <w:shd w:val="clear" w:color="auto" w:fill="F1F1F1"/>
          </w:tcPr>
          <w:p w14:paraId="1448DF3D" w14:textId="77777777" w:rsidR="003D6501" w:rsidRDefault="00000000">
            <w:pPr>
              <w:pStyle w:val="TableParagraph"/>
              <w:spacing w:line="248" w:lineRule="exact"/>
              <w:ind w:left="1156" w:right="115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686" w:type="dxa"/>
            <w:shd w:val="clear" w:color="auto" w:fill="F1F1F1"/>
          </w:tcPr>
          <w:p w14:paraId="4AA8D252" w14:textId="77777777" w:rsidR="003D6501" w:rsidRDefault="00000000">
            <w:pPr>
              <w:pStyle w:val="TableParagraph"/>
              <w:spacing w:line="248" w:lineRule="exact"/>
              <w:ind w:left="270" w:right="265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</w:tr>
      <w:tr w:rsidR="003D6501" w14:paraId="0A192961" w14:textId="77777777">
        <w:trPr>
          <w:trHeight w:val="805"/>
        </w:trPr>
        <w:tc>
          <w:tcPr>
            <w:tcW w:w="1414" w:type="dxa"/>
          </w:tcPr>
          <w:p w14:paraId="1BE7A3FE" w14:textId="77777777" w:rsidR="003D6501" w:rsidRDefault="00000000">
            <w:pPr>
              <w:pStyle w:val="TableParagraph"/>
              <w:spacing w:line="268" w:lineRule="exact"/>
              <w:ind w:left="136" w:right="127"/>
              <w:jc w:val="center"/>
              <w:rPr>
                <w:b/>
              </w:rPr>
            </w:pPr>
            <w:r>
              <w:rPr>
                <w:b/>
              </w:rPr>
              <w:t>TC_02_1</w:t>
            </w:r>
          </w:p>
        </w:tc>
        <w:tc>
          <w:tcPr>
            <w:tcW w:w="2120" w:type="dxa"/>
          </w:tcPr>
          <w:p w14:paraId="208B1247" w14:textId="77777777" w:rsidR="003D6501" w:rsidRDefault="00000000">
            <w:pPr>
              <w:pStyle w:val="TableParagraph"/>
              <w:tabs>
                <w:tab w:val="left" w:pos="1407"/>
              </w:tabs>
              <w:ind w:left="107" w:right="94"/>
            </w:pPr>
            <w:r>
              <w:t>Successfully</w:t>
            </w:r>
            <w:r>
              <w:tab/>
            </w:r>
            <w:r>
              <w:rPr>
                <w:spacing w:val="-1"/>
              </w:rPr>
              <w:t>adding</w:t>
            </w:r>
            <w:r>
              <w:rPr>
                <w:spacing w:val="-47"/>
              </w:rPr>
              <w:t xml:space="preserve"> </w:t>
            </w:r>
            <w:r>
              <w:t>theme</w:t>
            </w:r>
            <w:r>
              <w:rPr>
                <w:spacing w:val="12"/>
              </w:rPr>
              <w:t xml:space="preserve"> </w:t>
            </w:r>
            <w:r>
              <w:t>details</w:t>
            </w:r>
            <w:r>
              <w:rPr>
                <w:spacing w:val="9"/>
              </w:rPr>
              <w:t xml:space="preserve"> </w:t>
            </w:r>
            <w:r>
              <w:t>with</w:t>
            </w:r>
          </w:p>
          <w:p w14:paraId="124900D1" w14:textId="77777777" w:rsidR="003D6501" w:rsidRDefault="00000000">
            <w:pPr>
              <w:pStyle w:val="TableParagraph"/>
              <w:spacing w:line="249" w:lineRule="exact"/>
              <w:ind w:left="107"/>
            </w:pPr>
            <w:r>
              <w:t>valid</w:t>
            </w:r>
            <w:r>
              <w:rPr>
                <w:spacing w:val="-3"/>
              </w:rPr>
              <w:t xml:space="preserve"> </w:t>
            </w:r>
            <w:r>
              <w:t>details</w:t>
            </w:r>
          </w:p>
        </w:tc>
        <w:tc>
          <w:tcPr>
            <w:tcW w:w="1155" w:type="dxa"/>
          </w:tcPr>
          <w:p w14:paraId="15B10F4C" w14:textId="77777777" w:rsidR="003D6501" w:rsidRDefault="00000000">
            <w:pPr>
              <w:pStyle w:val="TableParagraph"/>
              <w:spacing w:line="268" w:lineRule="exact"/>
              <w:ind w:left="88" w:right="76"/>
              <w:jc w:val="center"/>
            </w:pPr>
            <w:r>
              <w:t>Functional</w:t>
            </w:r>
          </w:p>
        </w:tc>
        <w:tc>
          <w:tcPr>
            <w:tcW w:w="3405" w:type="dxa"/>
          </w:tcPr>
          <w:p w14:paraId="44A48105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Theme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successfully</w:t>
            </w:r>
            <w:r>
              <w:rPr>
                <w:spacing w:val="-3"/>
              </w:rPr>
              <w:t xml:space="preserve"> </w:t>
            </w:r>
            <w:r>
              <w:t>added.</w:t>
            </w:r>
          </w:p>
        </w:tc>
        <w:tc>
          <w:tcPr>
            <w:tcW w:w="1686" w:type="dxa"/>
          </w:tcPr>
          <w:p w14:paraId="75F66F4F" w14:textId="77777777" w:rsidR="003D6501" w:rsidRDefault="00000000">
            <w:pPr>
              <w:pStyle w:val="TableParagraph"/>
              <w:spacing w:line="268" w:lineRule="exact"/>
              <w:ind w:left="270" w:right="265"/>
              <w:jc w:val="center"/>
            </w:pPr>
            <w:r>
              <w:t>TC_02_1</w:t>
            </w:r>
          </w:p>
        </w:tc>
      </w:tr>
      <w:tr w:rsidR="003D6501" w14:paraId="39CBC409" w14:textId="77777777">
        <w:trPr>
          <w:trHeight w:val="537"/>
        </w:trPr>
        <w:tc>
          <w:tcPr>
            <w:tcW w:w="1414" w:type="dxa"/>
            <w:shd w:val="clear" w:color="auto" w:fill="F1F1F1"/>
          </w:tcPr>
          <w:p w14:paraId="02553580" w14:textId="77777777" w:rsidR="003D6501" w:rsidRDefault="00000000">
            <w:pPr>
              <w:pStyle w:val="TableParagraph"/>
              <w:spacing w:line="268" w:lineRule="exact"/>
              <w:ind w:left="136" w:right="125"/>
              <w:jc w:val="center"/>
              <w:rPr>
                <w:b/>
              </w:rPr>
            </w:pPr>
            <w:r>
              <w:rPr>
                <w:b/>
              </w:rPr>
              <w:t>TC_02_2</w:t>
            </w:r>
          </w:p>
        </w:tc>
        <w:tc>
          <w:tcPr>
            <w:tcW w:w="2120" w:type="dxa"/>
            <w:shd w:val="clear" w:color="auto" w:fill="F1F1F1"/>
          </w:tcPr>
          <w:p w14:paraId="19F21903" w14:textId="77777777" w:rsidR="003D6501" w:rsidRDefault="00000000">
            <w:pPr>
              <w:pStyle w:val="TableParagraph"/>
              <w:spacing w:line="268" w:lineRule="exact"/>
              <w:ind w:left="107"/>
            </w:pPr>
            <w:r>
              <w:t>Failing</w:t>
            </w:r>
            <w:r>
              <w:rPr>
                <w:spacing w:val="20"/>
              </w:rPr>
              <w:t xml:space="preserve"> </w:t>
            </w:r>
            <w:r>
              <w:t>to</w:t>
            </w:r>
            <w:r>
              <w:rPr>
                <w:spacing w:val="23"/>
              </w:rPr>
              <w:t xml:space="preserve"> </w:t>
            </w:r>
            <w:r>
              <w:t>add</w:t>
            </w:r>
            <w:r>
              <w:rPr>
                <w:spacing w:val="21"/>
              </w:rPr>
              <w:t xml:space="preserve"> </w:t>
            </w:r>
            <w:proofErr w:type="gramStart"/>
            <w:r>
              <w:t>theme</w:t>
            </w:r>
            <w:proofErr w:type="gramEnd"/>
          </w:p>
          <w:p w14:paraId="77B653B1" w14:textId="77777777" w:rsidR="003D6501" w:rsidRDefault="00000000">
            <w:pPr>
              <w:pStyle w:val="TableParagraph"/>
              <w:spacing w:line="249" w:lineRule="exact"/>
              <w:ind w:left="107"/>
            </w:pPr>
            <w:r>
              <w:t>details</w:t>
            </w:r>
            <w:r>
              <w:rPr>
                <w:spacing w:val="-3"/>
              </w:rPr>
              <w:t xml:space="preserve"> </w:t>
            </w:r>
            <w:r>
              <w:t>due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invalid.</w:t>
            </w:r>
          </w:p>
        </w:tc>
        <w:tc>
          <w:tcPr>
            <w:tcW w:w="1155" w:type="dxa"/>
            <w:shd w:val="clear" w:color="auto" w:fill="F1F1F1"/>
          </w:tcPr>
          <w:p w14:paraId="28B5A8B6" w14:textId="77777777" w:rsidR="003D6501" w:rsidRDefault="00000000">
            <w:pPr>
              <w:pStyle w:val="TableParagraph"/>
              <w:spacing w:line="268" w:lineRule="exact"/>
              <w:ind w:left="88" w:right="76"/>
              <w:jc w:val="center"/>
            </w:pPr>
            <w:r>
              <w:t>Functional</w:t>
            </w:r>
          </w:p>
        </w:tc>
        <w:tc>
          <w:tcPr>
            <w:tcW w:w="3405" w:type="dxa"/>
            <w:shd w:val="clear" w:color="auto" w:fill="F1F1F1"/>
          </w:tcPr>
          <w:p w14:paraId="5C1607E3" w14:textId="77777777" w:rsidR="003D6501" w:rsidRDefault="00000000">
            <w:pPr>
              <w:pStyle w:val="TableParagraph"/>
              <w:spacing w:line="268" w:lineRule="exact"/>
              <w:ind w:left="106"/>
            </w:pPr>
            <w:r>
              <w:t>Error</w:t>
            </w:r>
            <w:r>
              <w:rPr>
                <w:spacing w:val="-4"/>
              </w:rPr>
              <w:t xml:space="preserve"> </w:t>
            </w:r>
            <w:r>
              <w:t>message</w:t>
            </w:r>
            <w:r>
              <w:rPr>
                <w:spacing w:val="-1"/>
              </w:rPr>
              <w:t xml:space="preserve"> </w:t>
            </w:r>
            <w:r>
              <w:t>displayed.</w:t>
            </w:r>
          </w:p>
        </w:tc>
        <w:tc>
          <w:tcPr>
            <w:tcW w:w="1686" w:type="dxa"/>
            <w:shd w:val="clear" w:color="auto" w:fill="F1F1F1"/>
          </w:tcPr>
          <w:p w14:paraId="54396B07" w14:textId="77777777" w:rsidR="003D6501" w:rsidRDefault="00000000">
            <w:pPr>
              <w:pStyle w:val="TableParagraph"/>
              <w:spacing w:line="268" w:lineRule="exact"/>
              <w:ind w:left="270" w:right="265"/>
              <w:jc w:val="center"/>
            </w:pPr>
            <w:r>
              <w:t>TC_02_2</w:t>
            </w:r>
          </w:p>
        </w:tc>
      </w:tr>
      <w:tr w:rsidR="003D6501" w14:paraId="157673E8" w14:textId="77777777">
        <w:trPr>
          <w:trHeight w:val="806"/>
        </w:trPr>
        <w:tc>
          <w:tcPr>
            <w:tcW w:w="1414" w:type="dxa"/>
          </w:tcPr>
          <w:p w14:paraId="592C549A" w14:textId="77777777" w:rsidR="003D6501" w:rsidRDefault="00000000">
            <w:pPr>
              <w:pStyle w:val="TableParagraph"/>
              <w:spacing w:line="268" w:lineRule="exact"/>
              <w:ind w:left="136" w:right="127"/>
              <w:jc w:val="center"/>
              <w:rPr>
                <w:b/>
              </w:rPr>
            </w:pPr>
            <w:r>
              <w:rPr>
                <w:b/>
              </w:rPr>
              <w:t>TC_02_3</w:t>
            </w:r>
          </w:p>
        </w:tc>
        <w:tc>
          <w:tcPr>
            <w:tcW w:w="2120" w:type="dxa"/>
          </w:tcPr>
          <w:p w14:paraId="14B66ECA" w14:textId="77777777" w:rsidR="003D6501" w:rsidRDefault="00000000">
            <w:pPr>
              <w:pStyle w:val="TableParagraph"/>
              <w:tabs>
                <w:tab w:val="left" w:pos="864"/>
                <w:tab w:val="left" w:pos="1428"/>
                <w:tab w:val="left" w:pos="1580"/>
              </w:tabs>
              <w:ind w:left="107" w:right="96"/>
            </w:pPr>
            <w:r>
              <w:t>Verify</w:t>
            </w:r>
            <w:r>
              <w:tab/>
              <w:t>add</w:t>
            </w:r>
            <w:r>
              <w:tab/>
            </w:r>
            <w:r>
              <w:rPr>
                <w:spacing w:val="-1"/>
              </w:rPr>
              <w:t>theme</w:t>
            </w:r>
            <w:r>
              <w:rPr>
                <w:spacing w:val="-47"/>
              </w:rPr>
              <w:t xml:space="preserve"> </w:t>
            </w:r>
            <w:r>
              <w:t>details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page</w:t>
            </w:r>
          </w:p>
          <w:p w14:paraId="35C502DE" w14:textId="77777777" w:rsidR="003D6501" w:rsidRDefault="00000000">
            <w:pPr>
              <w:pStyle w:val="TableParagraph"/>
              <w:spacing w:line="250" w:lineRule="exact"/>
              <w:ind w:left="107"/>
            </w:pPr>
            <w:r>
              <w:t>elements.</w:t>
            </w:r>
          </w:p>
        </w:tc>
        <w:tc>
          <w:tcPr>
            <w:tcW w:w="1155" w:type="dxa"/>
          </w:tcPr>
          <w:p w14:paraId="620BBD10" w14:textId="77777777" w:rsidR="003D6501" w:rsidRDefault="00000000">
            <w:pPr>
              <w:pStyle w:val="TableParagraph"/>
              <w:spacing w:line="268" w:lineRule="exact"/>
              <w:ind w:left="88" w:right="78"/>
              <w:jc w:val="center"/>
            </w:pPr>
            <w:r>
              <w:t>GUI</w:t>
            </w:r>
          </w:p>
        </w:tc>
        <w:tc>
          <w:tcPr>
            <w:tcW w:w="3405" w:type="dxa"/>
          </w:tcPr>
          <w:p w14:paraId="7760F46A" w14:textId="77777777" w:rsidR="003D6501" w:rsidRDefault="00000000">
            <w:pPr>
              <w:pStyle w:val="TableParagraph"/>
              <w:tabs>
                <w:tab w:val="left" w:pos="876"/>
                <w:tab w:val="left" w:pos="1486"/>
                <w:tab w:val="left" w:pos="1932"/>
                <w:tab w:val="left" w:pos="3004"/>
              </w:tabs>
              <w:ind w:left="106" w:right="95"/>
            </w:pPr>
            <w:r>
              <w:t>Verify</w:t>
            </w:r>
            <w:r>
              <w:tab/>
              <w:t>that</w:t>
            </w:r>
            <w:r>
              <w:tab/>
              <w:t>all</w:t>
            </w:r>
            <w:r>
              <w:tab/>
              <w:t>elements</w:t>
            </w:r>
            <w:r>
              <w:tab/>
            </w:r>
            <w:r>
              <w:rPr>
                <w:spacing w:val="-1"/>
              </w:rPr>
              <w:t>are</w:t>
            </w:r>
            <w:r>
              <w:rPr>
                <w:spacing w:val="-47"/>
              </w:rPr>
              <w:t xml:space="preserve"> </w:t>
            </w:r>
            <w:r>
              <w:t>available</w:t>
            </w:r>
            <w:r>
              <w:rPr>
                <w:spacing w:val="-1"/>
              </w:rPr>
              <w:t xml:space="preserve"> </w:t>
            </w:r>
            <w:r>
              <w:t>on theme</w:t>
            </w:r>
            <w:r>
              <w:rPr>
                <w:spacing w:val="1"/>
              </w:rPr>
              <w:t xml:space="preserve"> </w:t>
            </w:r>
            <w:r>
              <w:t>page.</w:t>
            </w:r>
          </w:p>
        </w:tc>
        <w:tc>
          <w:tcPr>
            <w:tcW w:w="1686" w:type="dxa"/>
          </w:tcPr>
          <w:p w14:paraId="5D8D6C09" w14:textId="77777777" w:rsidR="003D6501" w:rsidRDefault="00000000">
            <w:pPr>
              <w:pStyle w:val="TableParagraph"/>
              <w:spacing w:line="268" w:lineRule="exact"/>
              <w:ind w:left="270" w:right="265"/>
              <w:jc w:val="center"/>
            </w:pPr>
            <w:r>
              <w:t>TC_02_3</w:t>
            </w:r>
          </w:p>
        </w:tc>
      </w:tr>
    </w:tbl>
    <w:p w14:paraId="7C494E90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2357EEDD" w14:textId="77777777" w:rsidR="003D6501" w:rsidRDefault="003D6501">
      <w:pPr>
        <w:pStyle w:val="BodyText"/>
        <w:spacing w:before="8"/>
        <w:rPr>
          <w:rFonts w:ascii="Cambria"/>
          <w:b/>
          <w:sz w:val="19"/>
        </w:r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46"/>
        <w:gridCol w:w="7632"/>
      </w:tblGrid>
      <w:tr w:rsidR="003D6501" w14:paraId="5E7885D4" w14:textId="77777777">
        <w:trPr>
          <w:trHeight w:val="328"/>
        </w:trPr>
        <w:tc>
          <w:tcPr>
            <w:tcW w:w="2146" w:type="dxa"/>
          </w:tcPr>
          <w:p w14:paraId="7F735432" w14:textId="77777777" w:rsidR="003D6501" w:rsidRDefault="00000000">
            <w:pPr>
              <w:pStyle w:val="TableParagraph"/>
              <w:spacing w:before="18" w:line="290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7632" w:type="dxa"/>
          </w:tcPr>
          <w:p w14:paraId="0672000C" w14:textId="77777777" w:rsidR="003D6501" w:rsidRDefault="00000000">
            <w:pPr>
              <w:pStyle w:val="TableParagraph"/>
              <w:spacing w:before="18" w:line="290" w:lineRule="exact"/>
              <w:ind w:left="10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Successfully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adding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theme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details with valid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details</w:t>
            </w:r>
          </w:p>
        </w:tc>
      </w:tr>
      <w:tr w:rsidR="003D6501" w14:paraId="3FA1FB00" w14:textId="77777777">
        <w:trPr>
          <w:trHeight w:val="294"/>
        </w:trPr>
        <w:tc>
          <w:tcPr>
            <w:tcW w:w="2146" w:type="dxa"/>
          </w:tcPr>
          <w:p w14:paraId="50B2FC11" w14:textId="77777777" w:rsidR="003D6501" w:rsidRDefault="00000000">
            <w:pPr>
              <w:pStyle w:val="TableParagraph"/>
              <w:spacing w:line="275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7632" w:type="dxa"/>
          </w:tcPr>
          <w:p w14:paraId="7D7D0126" w14:textId="77777777" w:rsidR="003D6501" w:rsidRDefault="00000000">
            <w:pPr>
              <w:pStyle w:val="TableParagraph"/>
              <w:spacing w:line="275" w:lineRule="exact"/>
              <w:ind w:left="10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Functional</w:t>
            </w:r>
          </w:p>
        </w:tc>
      </w:tr>
      <w:tr w:rsidR="003D6501" w14:paraId="361F7080" w14:textId="77777777">
        <w:trPr>
          <w:trHeight w:val="328"/>
        </w:trPr>
        <w:tc>
          <w:tcPr>
            <w:tcW w:w="2146" w:type="dxa"/>
          </w:tcPr>
          <w:p w14:paraId="442713EE" w14:textId="77777777" w:rsidR="003D6501" w:rsidRDefault="00000000">
            <w:pPr>
              <w:pStyle w:val="TableParagraph"/>
              <w:spacing w:before="16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7632" w:type="dxa"/>
          </w:tcPr>
          <w:p w14:paraId="2A345EA4" w14:textId="77777777" w:rsidR="003D6501" w:rsidRDefault="00000000">
            <w:pPr>
              <w:pStyle w:val="TableParagraph"/>
              <w:spacing w:before="16" w:line="292" w:lineRule="exact"/>
              <w:ind w:left="10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High</w:t>
            </w:r>
          </w:p>
        </w:tc>
      </w:tr>
      <w:tr w:rsidR="003D6501" w14:paraId="143DB647" w14:textId="77777777">
        <w:trPr>
          <w:trHeight w:val="330"/>
        </w:trPr>
        <w:tc>
          <w:tcPr>
            <w:tcW w:w="2146" w:type="dxa"/>
          </w:tcPr>
          <w:p w14:paraId="6F2BBDCE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Precondition</w:t>
            </w:r>
          </w:p>
        </w:tc>
        <w:tc>
          <w:tcPr>
            <w:tcW w:w="7632" w:type="dxa"/>
          </w:tcPr>
          <w:p w14:paraId="7C1D89D5" w14:textId="77777777" w:rsidR="003D6501" w:rsidRDefault="00000000">
            <w:pPr>
              <w:pStyle w:val="TableParagraph"/>
              <w:spacing w:before="18" w:line="292" w:lineRule="exact"/>
              <w:ind w:left="10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1E868C0D" w14:textId="77777777" w:rsidR="003D6501" w:rsidRDefault="003D6501">
      <w:pPr>
        <w:spacing w:line="292" w:lineRule="exact"/>
        <w:rPr>
          <w:rFonts w:ascii="Calibri Light"/>
          <w:sz w:val="24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2AB7826D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5D134FCF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48E9AB97" w14:textId="77777777" w:rsidR="003D6501" w:rsidRDefault="003D6501">
      <w:pPr>
        <w:pStyle w:val="BodyText"/>
        <w:spacing w:before="9"/>
        <w:rPr>
          <w:rFonts w:ascii="Cambria"/>
          <w:b/>
          <w:sz w:val="27"/>
        </w:rPr>
      </w:pPr>
    </w:p>
    <w:tbl>
      <w:tblPr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3D6501" w14:paraId="4295F1AC" w14:textId="77777777">
        <w:trPr>
          <w:trHeight w:val="489"/>
        </w:trPr>
        <w:tc>
          <w:tcPr>
            <w:tcW w:w="703" w:type="dxa"/>
            <w:shd w:val="clear" w:color="auto" w:fill="C0C0C0"/>
          </w:tcPr>
          <w:p w14:paraId="47688F34" w14:textId="77777777" w:rsidR="003D6501" w:rsidRDefault="00000000">
            <w:pPr>
              <w:pStyle w:val="TableParagraph"/>
              <w:spacing w:line="240" w:lineRule="atLeast"/>
              <w:ind w:left="170" w:right="144" w:firstLine="1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418" w:type="dxa"/>
            <w:shd w:val="clear" w:color="auto" w:fill="C0C0C0"/>
          </w:tcPr>
          <w:p w14:paraId="114AA572" w14:textId="77777777" w:rsidR="003D6501" w:rsidRDefault="00000000">
            <w:pPr>
              <w:pStyle w:val="TableParagraph"/>
              <w:spacing w:line="240" w:lineRule="atLeast"/>
              <w:ind w:left="251" w:right="219" w:firstLine="7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 Case</w:t>
            </w:r>
            <w:r>
              <w:rPr>
                <w:rFonts w:ascii="Calibri Light"/>
                <w:spacing w:val="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702" w:type="dxa"/>
            <w:shd w:val="clear" w:color="auto" w:fill="C0C0C0"/>
          </w:tcPr>
          <w:p w14:paraId="77B9BAF0" w14:textId="77777777" w:rsidR="003D6501" w:rsidRDefault="00000000">
            <w:pPr>
              <w:pStyle w:val="TableParagraph"/>
              <w:spacing w:before="123"/>
              <w:ind w:left="21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2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560" w:type="dxa"/>
            <w:shd w:val="clear" w:color="auto" w:fill="C0C0C0"/>
          </w:tcPr>
          <w:p w14:paraId="2B456FB1" w14:textId="77777777" w:rsidR="003D6501" w:rsidRDefault="00000000">
            <w:pPr>
              <w:pStyle w:val="TableParagraph"/>
              <w:spacing w:before="123"/>
              <w:ind w:left="25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849" w:type="dxa"/>
            <w:shd w:val="clear" w:color="auto" w:fill="C0C0C0"/>
          </w:tcPr>
          <w:p w14:paraId="21DA9F5C" w14:textId="77777777" w:rsidR="003D6501" w:rsidRDefault="00000000">
            <w:pPr>
              <w:pStyle w:val="TableParagraph"/>
              <w:spacing w:before="123"/>
              <w:ind w:left="155" w:right="145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993" w:type="dxa"/>
            <w:shd w:val="clear" w:color="auto" w:fill="C0C0C0"/>
          </w:tcPr>
          <w:p w14:paraId="5B205FE4" w14:textId="77777777" w:rsidR="003D6501" w:rsidRDefault="00000000">
            <w:pPr>
              <w:pStyle w:val="TableParagraph"/>
              <w:spacing w:before="135"/>
              <w:ind w:left="138"/>
              <w:rPr>
                <w:rFonts w:ascii="Calibri Light"/>
                <w:sz w:val="18"/>
              </w:rPr>
            </w:pPr>
            <w:r>
              <w:rPr>
                <w:rFonts w:ascii="Calibri Light"/>
                <w:sz w:val="18"/>
              </w:rPr>
              <w:t>Comment</w:t>
            </w:r>
          </w:p>
        </w:tc>
        <w:tc>
          <w:tcPr>
            <w:tcW w:w="1680" w:type="dxa"/>
            <w:shd w:val="clear" w:color="auto" w:fill="C0C0C0"/>
          </w:tcPr>
          <w:p w14:paraId="040B9502" w14:textId="77777777" w:rsidR="003D6501" w:rsidRDefault="00000000">
            <w:pPr>
              <w:pStyle w:val="TableParagraph"/>
              <w:spacing w:before="123"/>
              <w:ind w:left="625" w:right="613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899" w:type="dxa"/>
            <w:shd w:val="clear" w:color="auto" w:fill="C0C0C0"/>
          </w:tcPr>
          <w:p w14:paraId="4B6025C6" w14:textId="77777777" w:rsidR="003D6501" w:rsidRDefault="00000000">
            <w:pPr>
              <w:pStyle w:val="TableParagraph"/>
              <w:spacing w:before="1"/>
              <w:ind w:left="16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3D6501" w14:paraId="14323124" w14:textId="77777777">
        <w:trPr>
          <w:trHeight w:val="1170"/>
        </w:trPr>
        <w:tc>
          <w:tcPr>
            <w:tcW w:w="703" w:type="dxa"/>
          </w:tcPr>
          <w:p w14:paraId="0D653E0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0099DFD" w14:textId="77777777" w:rsidR="003D6501" w:rsidRDefault="00000000">
            <w:pPr>
              <w:pStyle w:val="TableParagraph"/>
              <w:spacing w:before="157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14:paraId="0BFEA7AA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4372D371" w14:textId="77777777" w:rsidR="003D6501" w:rsidRDefault="00000000">
            <w:pPr>
              <w:pStyle w:val="TableParagraph"/>
              <w:ind w:left="110" w:right="90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702" w:type="dxa"/>
          </w:tcPr>
          <w:p w14:paraId="27265D67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05DA0765" w14:textId="77777777" w:rsidR="003D6501" w:rsidRDefault="00000000">
            <w:pPr>
              <w:pStyle w:val="TableParagraph"/>
              <w:ind w:left="110" w:right="185"/>
              <w:rPr>
                <w:sz w:val="24"/>
              </w:rPr>
            </w:pPr>
            <w:r>
              <w:rPr>
                <w:sz w:val="24"/>
              </w:rPr>
              <w:t>Access Theme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560" w:type="dxa"/>
          </w:tcPr>
          <w:p w14:paraId="185A7267" w14:textId="77777777" w:rsidR="003D6501" w:rsidRDefault="00000000">
            <w:pPr>
              <w:pStyle w:val="TableParagraph"/>
              <w:ind w:left="108" w:right="257"/>
              <w:rPr>
                <w:sz w:val="24"/>
              </w:rPr>
            </w:pPr>
            <w:r>
              <w:rPr>
                <w:sz w:val="24"/>
              </w:rPr>
              <w:t>The 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 page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displayed</w:t>
            </w:r>
            <w:proofErr w:type="gramEnd"/>
          </w:p>
          <w:p w14:paraId="60E3A28C" w14:textId="77777777" w:rsidR="003D6501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successfully.</w:t>
            </w:r>
          </w:p>
        </w:tc>
        <w:tc>
          <w:tcPr>
            <w:tcW w:w="849" w:type="dxa"/>
          </w:tcPr>
          <w:p w14:paraId="17DFB97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CDBC813" w14:textId="77777777" w:rsidR="003D6501" w:rsidRDefault="00000000">
            <w:pPr>
              <w:pStyle w:val="TableParagraph"/>
              <w:spacing w:before="157"/>
              <w:ind w:left="155" w:right="143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16976EAD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4A7D9A5F" w14:textId="77777777" w:rsidR="003D6501" w:rsidRDefault="00000000">
            <w:pPr>
              <w:pStyle w:val="TableParagraph"/>
              <w:spacing w:before="170"/>
              <w:ind w:left="110" w:right="130"/>
              <w:jc w:val="both"/>
              <w:rPr>
                <w:rFonts w:ascii="Arial MT"/>
                <w:sz w:val="24"/>
              </w:rPr>
            </w:pPr>
            <w:hyperlink r:id="rId33">
              <w:r>
                <w:rPr>
                  <w:rFonts w:ascii="Arial MT"/>
                  <w:color w:val="0462C1"/>
                  <w:sz w:val="24"/>
                  <w:u w:val="single" w:color="0462C1"/>
                </w:rPr>
                <w:t>https://accou</w:t>
              </w:r>
            </w:hyperlink>
            <w:r>
              <w:rPr>
                <w:rFonts w:ascii="Arial MT"/>
                <w:color w:val="0462C1"/>
                <w:spacing w:val="1"/>
                <w:sz w:val="24"/>
              </w:rPr>
              <w:t xml:space="preserve"> </w:t>
            </w:r>
            <w:hyperlink r:id="rId34">
              <w:r>
                <w:rPr>
                  <w:rFonts w:ascii="Arial MT"/>
                  <w:color w:val="0462C1"/>
                  <w:sz w:val="24"/>
                  <w:u w:val="single" w:color="0462C1"/>
                </w:rPr>
                <w:t>nts.google.co</w:t>
              </w:r>
            </w:hyperlink>
            <w:r>
              <w:rPr>
                <w:rFonts w:ascii="Arial MT"/>
                <w:color w:val="0462C1"/>
                <w:spacing w:val="-66"/>
                <w:sz w:val="24"/>
              </w:rPr>
              <w:t xml:space="preserve"> </w:t>
            </w:r>
            <w:hyperlink r:id="rId35">
              <w:r>
                <w:rPr>
                  <w:rFonts w:ascii="Arial MT"/>
                  <w:color w:val="0462C1"/>
                  <w:sz w:val="24"/>
                  <w:u w:val="single" w:color="0462C1"/>
                </w:rPr>
                <w:t>m/</w:t>
              </w:r>
              <w:proofErr w:type="spellStart"/>
              <w:r>
                <w:rPr>
                  <w:rFonts w:ascii="Arial MT"/>
                  <w:color w:val="0462C1"/>
                  <w:sz w:val="24"/>
                  <w:u w:val="single" w:color="0462C1"/>
                </w:rPr>
                <w:t>Addtheme</w:t>
              </w:r>
              <w:proofErr w:type="spellEnd"/>
            </w:hyperlink>
          </w:p>
        </w:tc>
        <w:tc>
          <w:tcPr>
            <w:tcW w:w="899" w:type="dxa"/>
          </w:tcPr>
          <w:p w14:paraId="4F97F8D7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6DFEC4F2" w14:textId="77777777">
        <w:trPr>
          <w:trHeight w:val="3223"/>
        </w:trPr>
        <w:tc>
          <w:tcPr>
            <w:tcW w:w="703" w:type="dxa"/>
          </w:tcPr>
          <w:p w14:paraId="6493EE2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A24DB6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30130C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FB9AEB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16F9911" w14:textId="77777777" w:rsidR="003D6501" w:rsidRDefault="003D6501">
            <w:pPr>
              <w:pStyle w:val="TableParagraph"/>
              <w:rPr>
                <w:rFonts w:ascii="Cambria"/>
                <w:b/>
                <w:sz w:val="29"/>
              </w:rPr>
            </w:pPr>
          </w:p>
          <w:p w14:paraId="314FCFB5" w14:textId="77777777" w:rsidR="003D6501" w:rsidRDefault="00000000">
            <w:pPr>
              <w:pStyle w:val="TableParagraph"/>
              <w:spacing w:before="1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 w14:paraId="5DE024E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AF38DB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C9069AA" w14:textId="77777777" w:rsidR="003D6501" w:rsidRDefault="00000000">
            <w:pPr>
              <w:pStyle w:val="TableParagraph"/>
              <w:spacing w:before="171"/>
              <w:ind w:left="110" w:right="12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dropdown.</w:t>
            </w:r>
          </w:p>
        </w:tc>
        <w:tc>
          <w:tcPr>
            <w:tcW w:w="1702" w:type="dxa"/>
          </w:tcPr>
          <w:p w14:paraId="7B3283FC" w14:textId="77777777" w:rsidR="003D6501" w:rsidRDefault="00000000">
            <w:pPr>
              <w:pStyle w:val="TableParagraph"/>
              <w:spacing w:before="148"/>
              <w:ind w:left="110" w:right="123"/>
              <w:rPr>
                <w:sz w:val="24"/>
              </w:rPr>
            </w:pPr>
            <w:r>
              <w:rPr>
                <w:sz w:val="24"/>
              </w:rPr>
              <w:t>Category 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 able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 take 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dropdown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dropdown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contain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list of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categories.</w:t>
            </w:r>
          </w:p>
        </w:tc>
        <w:tc>
          <w:tcPr>
            <w:tcW w:w="1560" w:type="dxa"/>
          </w:tcPr>
          <w:p w14:paraId="5BFE43AB" w14:textId="77777777" w:rsidR="003D6501" w:rsidRDefault="00000000">
            <w:pPr>
              <w:pStyle w:val="TableParagraph"/>
              <w:spacing w:before="1"/>
              <w:ind w:left="108" w:right="168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field </w:t>
            </w:r>
            <w:proofErr w:type="gramStart"/>
            <w:r>
              <w:rPr>
                <w:sz w:val="24"/>
              </w:rPr>
              <w:t>is 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proofErr w:type="gramEnd"/>
            <w:r>
              <w:rPr>
                <w:sz w:val="24"/>
              </w:rPr>
              <w:t xml:space="preserve"> take input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dropdown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dropdown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 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  <w:p w14:paraId="4476F154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categories.</w:t>
            </w:r>
          </w:p>
        </w:tc>
        <w:tc>
          <w:tcPr>
            <w:tcW w:w="849" w:type="dxa"/>
          </w:tcPr>
          <w:p w14:paraId="2215072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BC0ECC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348D80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C9350F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A94F855" w14:textId="77777777" w:rsidR="003D6501" w:rsidRDefault="003D6501">
            <w:pPr>
              <w:pStyle w:val="TableParagraph"/>
              <w:rPr>
                <w:rFonts w:ascii="Cambria"/>
                <w:b/>
                <w:sz w:val="29"/>
              </w:rPr>
            </w:pPr>
          </w:p>
          <w:p w14:paraId="300792FF" w14:textId="77777777" w:rsidR="003D6501" w:rsidRDefault="00000000">
            <w:pPr>
              <w:pStyle w:val="TableParagraph"/>
              <w:spacing w:before="1"/>
              <w:ind w:left="155" w:right="143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2D9F0A5E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495D87C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42F7A2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C6EB46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E0B21F7" w14:textId="77777777" w:rsidR="003D6501" w:rsidRDefault="003D6501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1C22DF11" w14:textId="77777777" w:rsidR="003D6501" w:rsidRDefault="00000000">
            <w:pPr>
              <w:pStyle w:val="TableParagraph"/>
              <w:ind w:left="110" w:right="660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Wedding</w:t>
            </w:r>
          </w:p>
        </w:tc>
        <w:tc>
          <w:tcPr>
            <w:tcW w:w="899" w:type="dxa"/>
          </w:tcPr>
          <w:p w14:paraId="00D45CF5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572DF2AF" w14:textId="77777777">
        <w:trPr>
          <w:trHeight w:val="1758"/>
        </w:trPr>
        <w:tc>
          <w:tcPr>
            <w:tcW w:w="703" w:type="dxa"/>
          </w:tcPr>
          <w:p w14:paraId="61D65C9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7AC039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D11E0A4" w14:textId="77777777" w:rsidR="003D6501" w:rsidRDefault="00000000">
            <w:pPr>
              <w:pStyle w:val="TableParagraph"/>
              <w:spacing w:before="171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 w14:paraId="51E3BCEF" w14:textId="77777777" w:rsidR="003D6501" w:rsidRDefault="00000000">
            <w:pPr>
              <w:pStyle w:val="TableParagraph"/>
              <w:spacing w:before="148"/>
              <w:ind w:left="110" w:right="15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local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storage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  <w:tc>
          <w:tcPr>
            <w:tcW w:w="1702" w:type="dxa"/>
          </w:tcPr>
          <w:p w14:paraId="28D3EFFF" w14:textId="77777777" w:rsidR="003D6501" w:rsidRDefault="00000000">
            <w:pPr>
              <w:pStyle w:val="TableParagraph"/>
              <w:spacing w:line="290" w:lineRule="atLeast"/>
              <w:ind w:left="110" w:right="210"/>
              <w:rPr>
                <w:sz w:val="24"/>
              </w:rPr>
            </w:pPr>
            <w:r>
              <w:rPr>
                <w:sz w:val="24"/>
              </w:rPr>
              <w:t>Image 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editabe</w:t>
            </w:r>
            <w:proofErr w:type="spellEnd"/>
            <w:r>
              <w:rPr>
                <w:sz w:val="24"/>
              </w:rPr>
              <w:t xml:space="preserve">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accept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image file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field.</w:t>
            </w:r>
          </w:p>
        </w:tc>
        <w:tc>
          <w:tcPr>
            <w:tcW w:w="1560" w:type="dxa"/>
          </w:tcPr>
          <w:p w14:paraId="65AAD4F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5B7EA14" w14:textId="77777777" w:rsidR="003D6501" w:rsidRDefault="00000000">
            <w:pPr>
              <w:pStyle w:val="TableParagraph"/>
              <w:spacing w:before="159"/>
              <w:ind w:left="108" w:right="339"/>
              <w:rPr>
                <w:sz w:val="24"/>
              </w:rPr>
            </w:pPr>
            <w:r>
              <w:rPr>
                <w:sz w:val="24"/>
              </w:rPr>
              <w:t>Image 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accepted.</w:t>
            </w:r>
          </w:p>
        </w:tc>
        <w:tc>
          <w:tcPr>
            <w:tcW w:w="849" w:type="dxa"/>
          </w:tcPr>
          <w:p w14:paraId="5B9BFAD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9F435A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8BAE5B6" w14:textId="77777777" w:rsidR="003D6501" w:rsidRDefault="00000000">
            <w:pPr>
              <w:pStyle w:val="TableParagraph"/>
              <w:spacing w:before="171"/>
              <w:ind w:left="155" w:right="143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350B711A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12FEC13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2467155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73769F5F" w14:textId="77777777" w:rsidR="003D6501" w:rsidRDefault="00000000">
            <w:pPr>
              <w:pStyle w:val="TableParagraph"/>
              <w:ind w:left="110" w:right="148"/>
              <w:rPr>
                <w:sz w:val="24"/>
              </w:rPr>
            </w:pPr>
            <w:r>
              <w:rPr>
                <w:sz w:val="24"/>
              </w:rPr>
              <w:t>Theme Image: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index.jpg</w:t>
            </w:r>
          </w:p>
        </w:tc>
        <w:tc>
          <w:tcPr>
            <w:tcW w:w="899" w:type="dxa"/>
          </w:tcPr>
          <w:p w14:paraId="28CCE305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5B0C35CE" w14:textId="77777777">
        <w:trPr>
          <w:trHeight w:val="2052"/>
        </w:trPr>
        <w:tc>
          <w:tcPr>
            <w:tcW w:w="703" w:type="dxa"/>
            <w:tcBorders>
              <w:bottom w:val="nil"/>
            </w:tcBorders>
          </w:tcPr>
          <w:p w14:paraId="18C4027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29E348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A517DC6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2352FC42" w14:textId="77777777" w:rsidR="003D6501" w:rsidRDefault="00000000">
            <w:pPr>
              <w:pStyle w:val="TableParagraph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8" w:type="dxa"/>
          </w:tcPr>
          <w:p w14:paraId="41A43609" w14:textId="77777777" w:rsidR="003D6501" w:rsidRDefault="003D6501">
            <w:pPr>
              <w:pStyle w:val="TableParagraph"/>
              <w:spacing w:before="11"/>
              <w:rPr>
                <w:rFonts w:ascii="Cambria"/>
                <w:b/>
                <w:sz w:val="24"/>
              </w:rPr>
            </w:pPr>
          </w:p>
          <w:p w14:paraId="53B9CABD" w14:textId="77777777" w:rsidR="003D6501" w:rsidRDefault="00000000">
            <w:pPr>
              <w:pStyle w:val="TableParagraph"/>
              <w:ind w:left="110" w:right="26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  <w:tc>
          <w:tcPr>
            <w:tcW w:w="1702" w:type="dxa"/>
            <w:tcBorders>
              <w:bottom w:val="nil"/>
            </w:tcBorders>
          </w:tcPr>
          <w:p w14:paraId="19A39BD7" w14:textId="77777777" w:rsidR="003D6501" w:rsidRDefault="00000000">
            <w:pPr>
              <w:pStyle w:val="TableParagraph"/>
              <w:ind w:left="110" w:right="112"/>
              <w:rPr>
                <w:sz w:val="24"/>
              </w:rPr>
            </w:pPr>
            <w:r>
              <w:rPr>
                <w:sz w:val="24"/>
              </w:rPr>
              <w:t>Theme 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 should 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editable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accept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 price 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price</w:t>
            </w:r>
            <w:proofErr w:type="gramEnd"/>
          </w:p>
          <w:p w14:paraId="349E3F27" w14:textId="77777777" w:rsidR="003D6501" w:rsidRDefault="00000000">
            <w:pPr>
              <w:pStyle w:val="TableParagraph"/>
              <w:spacing w:before="1"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field.</w:t>
            </w:r>
          </w:p>
        </w:tc>
        <w:tc>
          <w:tcPr>
            <w:tcW w:w="1560" w:type="dxa"/>
            <w:tcBorders>
              <w:bottom w:val="nil"/>
            </w:tcBorders>
          </w:tcPr>
          <w:p w14:paraId="35E98FE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C42C831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0906E4E2" w14:textId="77777777" w:rsidR="003D6501" w:rsidRDefault="00000000">
            <w:pPr>
              <w:pStyle w:val="TableParagraph"/>
              <w:spacing w:before="1"/>
              <w:ind w:left="108" w:right="208"/>
              <w:rPr>
                <w:sz w:val="24"/>
              </w:rPr>
            </w:pPr>
            <w:r>
              <w:rPr>
                <w:sz w:val="24"/>
              </w:rPr>
              <w:t>Theme price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 input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accepted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</w:tc>
        <w:tc>
          <w:tcPr>
            <w:tcW w:w="849" w:type="dxa"/>
            <w:tcBorders>
              <w:bottom w:val="nil"/>
            </w:tcBorders>
          </w:tcPr>
          <w:p w14:paraId="688766D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D818E3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E3A9A37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093B2AF1" w14:textId="77777777" w:rsidR="003D6501" w:rsidRDefault="00000000">
            <w:pPr>
              <w:pStyle w:val="TableParagraph"/>
              <w:ind w:left="155" w:right="143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 w14:paraId="3DEB15CD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  <w:tcBorders>
              <w:bottom w:val="nil"/>
            </w:tcBorders>
          </w:tcPr>
          <w:p w14:paraId="7EB0206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5D8F65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F6EAA64" w14:textId="77777777" w:rsidR="003D6501" w:rsidRDefault="00000000">
            <w:pPr>
              <w:pStyle w:val="TableParagraph"/>
              <w:spacing w:before="169"/>
              <w:ind w:left="110" w:right="264"/>
              <w:rPr>
                <w:sz w:val="24"/>
              </w:rPr>
            </w:pPr>
            <w:r>
              <w:rPr>
                <w:sz w:val="24"/>
              </w:rPr>
              <w:t>Theme Price: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30000</w:t>
            </w:r>
          </w:p>
        </w:tc>
        <w:tc>
          <w:tcPr>
            <w:tcW w:w="899" w:type="dxa"/>
            <w:vMerge w:val="restart"/>
            <w:tcBorders>
              <w:bottom w:val="nil"/>
            </w:tcBorders>
          </w:tcPr>
          <w:p w14:paraId="438B88CF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590BF41C" w14:textId="77777777">
        <w:trPr>
          <w:trHeight w:val="2342"/>
        </w:trPr>
        <w:tc>
          <w:tcPr>
            <w:tcW w:w="703" w:type="dxa"/>
            <w:tcBorders>
              <w:top w:val="nil"/>
              <w:bottom w:val="nil"/>
            </w:tcBorders>
          </w:tcPr>
          <w:p w14:paraId="7E78FA0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21D92E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398603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7B0B4DE" w14:textId="77777777" w:rsidR="003D6501" w:rsidRDefault="00000000">
            <w:pPr>
              <w:pStyle w:val="TableParagraph"/>
              <w:spacing w:before="180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8" w:type="dxa"/>
          </w:tcPr>
          <w:p w14:paraId="611775A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C0A3D32" w14:textId="77777777" w:rsidR="003D6501" w:rsidRDefault="00000000">
            <w:pPr>
              <w:pStyle w:val="TableParagraph"/>
              <w:spacing w:before="157"/>
              <w:ind w:left="110" w:right="10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Colour</w:t>
            </w:r>
            <w:proofErr w:type="spellEnd"/>
            <w:r>
              <w:rPr>
                <w:sz w:val="24"/>
              </w:rPr>
              <w:t xml:space="preserve">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Colour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14:paraId="0FDA8EB8" w14:textId="77777777" w:rsidR="003D6501" w:rsidRDefault="00000000">
            <w:pPr>
              <w:pStyle w:val="TableParagraph"/>
              <w:ind w:left="110" w:right="125"/>
              <w:rPr>
                <w:sz w:val="24"/>
              </w:rPr>
            </w:pPr>
            <w:r>
              <w:rPr>
                <w:sz w:val="24"/>
              </w:rPr>
              <w:t xml:space="preserve">Theme </w:t>
            </w:r>
            <w:proofErr w:type="spellStart"/>
            <w:r>
              <w:rPr>
                <w:sz w:val="24"/>
              </w:rPr>
              <w:t>Colour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 should 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editable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accept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 Theme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colour</w:t>
            </w:r>
            <w:proofErr w:type="spellEnd"/>
            <w:r>
              <w:rPr>
                <w:sz w:val="24"/>
              </w:rPr>
              <w:t xml:space="preserve">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Colour</w:t>
            </w:r>
            <w:proofErr w:type="spellEnd"/>
          </w:p>
          <w:p w14:paraId="4EA1DD5E" w14:textId="77777777" w:rsidR="003D6501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field.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32B645A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59ADDBB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7138FC0A" w14:textId="77777777" w:rsidR="003D6501" w:rsidRDefault="00000000">
            <w:pPr>
              <w:pStyle w:val="TableParagraph"/>
              <w:ind w:left="108" w:right="319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colour</w:t>
            </w:r>
            <w:proofErr w:type="spellEnd"/>
            <w:r>
              <w:rPr>
                <w:sz w:val="24"/>
              </w:rPr>
              <w:t xml:space="preserve"> field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accepted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</w:tc>
        <w:tc>
          <w:tcPr>
            <w:tcW w:w="849" w:type="dxa"/>
            <w:tcBorders>
              <w:top w:val="nil"/>
              <w:bottom w:val="nil"/>
            </w:tcBorders>
          </w:tcPr>
          <w:p w14:paraId="3229F2C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E54CDB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6638E4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4566CF3" w14:textId="77777777" w:rsidR="003D6501" w:rsidRDefault="00000000">
            <w:pPr>
              <w:pStyle w:val="TableParagraph"/>
              <w:spacing w:before="180"/>
              <w:ind w:left="155" w:right="143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 w14:paraId="529E655E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0" w:type="dxa"/>
            <w:tcBorders>
              <w:top w:val="nil"/>
              <w:bottom w:val="nil"/>
            </w:tcBorders>
          </w:tcPr>
          <w:p w14:paraId="21A39EB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D0D9F7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EAB53CD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7DBAA275" w14:textId="77777777" w:rsidR="003D6501" w:rsidRDefault="00000000">
            <w:pPr>
              <w:pStyle w:val="TableParagraph"/>
              <w:ind w:left="110" w:right="102"/>
              <w:rPr>
                <w:sz w:val="24"/>
              </w:rPr>
            </w:pPr>
            <w:r>
              <w:rPr>
                <w:sz w:val="24"/>
              </w:rPr>
              <w:t xml:space="preserve">Theme </w:t>
            </w:r>
            <w:proofErr w:type="spellStart"/>
            <w:r>
              <w:rPr>
                <w:sz w:val="24"/>
              </w:rPr>
              <w:t>Colour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Yellow</w:t>
            </w:r>
          </w:p>
        </w:tc>
        <w:tc>
          <w:tcPr>
            <w:tcW w:w="899" w:type="dxa"/>
            <w:vMerge/>
            <w:tcBorders>
              <w:top w:val="nil"/>
              <w:bottom w:val="nil"/>
            </w:tcBorders>
          </w:tcPr>
          <w:p w14:paraId="7BF74B2D" w14:textId="77777777" w:rsidR="003D6501" w:rsidRDefault="003D6501">
            <w:pPr>
              <w:rPr>
                <w:sz w:val="2"/>
                <w:szCs w:val="2"/>
              </w:rPr>
            </w:pPr>
          </w:p>
        </w:tc>
      </w:tr>
    </w:tbl>
    <w:p w14:paraId="3AA0AC44" w14:textId="77777777" w:rsidR="003D6501" w:rsidRDefault="003D6501">
      <w:pPr>
        <w:rPr>
          <w:sz w:val="2"/>
          <w:szCs w:val="2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40FD7B3A" w14:textId="77777777" w:rsidR="003D6501" w:rsidRDefault="003D6501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6"/>
        <w:gridCol w:w="1414"/>
        <w:gridCol w:w="1705"/>
        <w:gridCol w:w="1561"/>
        <w:gridCol w:w="850"/>
        <w:gridCol w:w="994"/>
        <w:gridCol w:w="1681"/>
        <w:gridCol w:w="900"/>
      </w:tblGrid>
      <w:tr w:rsidR="003D6501" w14:paraId="41F213E9" w14:textId="77777777">
        <w:trPr>
          <w:trHeight w:val="4594"/>
        </w:trPr>
        <w:tc>
          <w:tcPr>
            <w:tcW w:w="706" w:type="dxa"/>
            <w:tcBorders>
              <w:top w:val="nil"/>
              <w:bottom w:val="nil"/>
            </w:tcBorders>
          </w:tcPr>
          <w:p w14:paraId="576D47B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664598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2CB25B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6720A7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00820D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2DFC48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D821C6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3891E5E" w14:textId="77777777" w:rsidR="003D6501" w:rsidRDefault="00000000">
            <w:pPr>
              <w:pStyle w:val="TableParagraph"/>
              <w:spacing w:before="180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14" w:type="dxa"/>
          </w:tcPr>
          <w:p w14:paraId="6E5EF2C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B93EAF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4AB0F7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17DA92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CCF950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2955FE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78BD38A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0A3F33B3" w14:textId="77777777" w:rsidR="003D6501" w:rsidRDefault="00000000">
            <w:pPr>
              <w:pStyle w:val="TableParagraph"/>
              <w:ind w:left="107" w:right="112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705" w:type="dxa"/>
            <w:tcBorders>
              <w:top w:val="nil"/>
              <w:bottom w:val="nil"/>
            </w:tcBorders>
          </w:tcPr>
          <w:p w14:paraId="35AF06FC" w14:textId="77777777" w:rsidR="003D6501" w:rsidRDefault="003D6501">
            <w:pPr>
              <w:pStyle w:val="TableParagraph"/>
              <w:rPr>
                <w:rFonts w:ascii="Cambria"/>
                <w:b/>
                <w:sz w:val="21"/>
              </w:rPr>
            </w:pPr>
          </w:p>
          <w:p w14:paraId="16ABCACA" w14:textId="77777777" w:rsidR="003D6501" w:rsidRDefault="00000000">
            <w:pPr>
              <w:pStyle w:val="TableParagraph"/>
              <w:ind w:left="111" w:right="134"/>
              <w:rPr>
                <w:sz w:val="24"/>
              </w:rPr>
            </w:pPr>
            <w:r>
              <w:rPr>
                <w:sz w:val="24"/>
              </w:rPr>
              <w:t>Theme 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saved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clicking save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 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prompt should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 Added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  <w:tc>
          <w:tcPr>
            <w:tcW w:w="1561" w:type="dxa"/>
            <w:tcBorders>
              <w:top w:val="nil"/>
              <w:bottom w:val="nil"/>
            </w:tcBorders>
          </w:tcPr>
          <w:p w14:paraId="578F67AC" w14:textId="77777777" w:rsidR="003D6501" w:rsidRDefault="00000000">
            <w:pPr>
              <w:pStyle w:val="TableParagraph"/>
              <w:spacing w:before="100"/>
              <w:ind w:left="106" w:right="199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 was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saved in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database 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clicking save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button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 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prompt was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389057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AA40AE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243749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0DBDC6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DA353D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DD3C1E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FC1DB1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AFEA8B1" w14:textId="77777777" w:rsidR="003D6501" w:rsidRDefault="00000000">
            <w:pPr>
              <w:pStyle w:val="TableParagraph"/>
              <w:spacing w:before="180"/>
              <w:ind w:left="185" w:right="18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4" w:type="dxa"/>
            <w:vMerge w:val="restart"/>
            <w:tcBorders>
              <w:top w:val="nil"/>
            </w:tcBorders>
          </w:tcPr>
          <w:p w14:paraId="169A7614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1" w:type="dxa"/>
            <w:vMerge w:val="restart"/>
            <w:tcBorders>
              <w:top w:val="nil"/>
            </w:tcBorders>
          </w:tcPr>
          <w:p w14:paraId="3EB0A6C5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0" w:type="dxa"/>
            <w:vMerge w:val="restart"/>
            <w:tcBorders>
              <w:top w:val="nil"/>
            </w:tcBorders>
          </w:tcPr>
          <w:p w14:paraId="19FAB4AD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048B7CA2" w14:textId="77777777">
        <w:trPr>
          <w:trHeight w:val="1305"/>
        </w:trPr>
        <w:tc>
          <w:tcPr>
            <w:tcW w:w="706" w:type="dxa"/>
            <w:tcBorders>
              <w:top w:val="nil"/>
            </w:tcBorders>
          </w:tcPr>
          <w:p w14:paraId="7EF29AE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C2E424D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19"/>
              </w:rPr>
            </w:pPr>
          </w:p>
          <w:p w14:paraId="55B25378" w14:textId="77777777" w:rsidR="003D6501" w:rsidRDefault="00000000">
            <w:pPr>
              <w:pStyle w:val="TableParagraph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414" w:type="dxa"/>
          </w:tcPr>
          <w:p w14:paraId="35391815" w14:textId="77777777" w:rsidR="003D6501" w:rsidRDefault="003D6501">
            <w:pPr>
              <w:pStyle w:val="TableParagraph"/>
              <w:spacing w:before="7"/>
              <w:rPr>
                <w:rFonts w:ascii="Cambria"/>
                <w:b/>
                <w:sz w:val="30"/>
              </w:rPr>
            </w:pPr>
          </w:p>
          <w:p w14:paraId="6A5DB046" w14:textId="77777777" w:rsidR="003D6501" w:rsidRDefault="00000000">
            <w:pPr>
              <w:pStyle w:val="TableParagraph"/>
              <w:ind w:left="107" w:right="118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705" w:type="dxa"/>
            <w:tcBorders>
              <w:top w:val="nil"/>
            </w:tcBorders>
          </w:tcPr>
          <w:p w14:paraId="274054AF" w14:textId="77777777" w:rsidR="003D6501" w:rsidRDefault="00000000">
            <w:pPr>
              <w:pStyle w:val="TableParagraph"/>
              <w:spacing w:before="66"/>
              <w:ind w:left="111" w:right="218"/>
              <w:rPr>
                <w:sz w:val="24"/>
              </w:rPr>
            </w:pPr>
            <w:r>
              <w:rPr>
                <w:sz w:val="24"/>
              </w:rPr>
              <w:t>Admin should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navigate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 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561" w:type="dxa"/>
            <w:tcBorders>
              <w:top w:val="nil"/>
            </w:tcBorders>
          </w:tcPr>
          <w:p w14:paraId="69FD7C96" w14:textId="77777777" w:rsidR="003D6501" w:rsidRDefault="00000000">
            <w:pPr>
              <w:pStyle w:val="TableParagraph"/>
              <w:spacing w:before="66"/>
              <w:ind w:left="106" w:right="182"/>
              <w:rPr>
                <w:sz w:val="24"/>
              </w:rPr>
            </w:pPr>
            <w:r>
              <w:rPr>
                <w:sz w:val="24"/>
              </w:rPr>
              <w:t>Admin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navigated 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theme detail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850" w:type="dxa"/>
            <w:tcBorders>
              <w:top w:val="nil"/>
            </w:tcBorders>
          </w:tcPr>
          <w:p w14:paraId="3CA17D7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A579C3F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19"/>
              </w:rPr>
            </w:pPr>
          </w:p>
          <w:p w14:paraId="2E11D815" w14:textId="77777777" w:rsidR="003D6501" w:rsidRDefault="00000000">
            <w:pPr>
              <w:pStyle w:val="TableParagraph"/>
              <w:ind w:left="185" w:right="18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4" w:type="dxa"/>
            <w:vMerge/>
            <w:tcBorders>
              <w:top w:val="nil"/>
            </w:tcBorders>
          </w:tcPr>
          <w:p w14:paraId="7D9B6422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1" w:type="dxa"/>
            <w:vMerge/>
            <w:tcBorders>
              <w:top w:val="nil"/>
            </w:tcBorders>
          </w:tcPr>
          <w:p w14:paraId="4D5D69A2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 w14:paraId="13AA3A4E" w14:textId="77777777" w:rsidR="003D6501" w:rsidRDefault="003D6501">
            <w:pPr>
              <w:rPr>
                <w:sz w:val="2"/>
                <w:szCs w:val="2"/>
              </w:rPr>
            </w:pPr>
          </w:p>
        </w:tc>
      </w:tr>
    </w:tbl>
    <w:p w14:paraId="76391276" w14:textId="77777777" w:rsidR="003D6501" w:rsidRDefault="003D6501">
      <w:pPr>
        <w:pStyle w:val="BodyText"/>
        <w:spacing w:before="8" w:after="1"/>
        <w:rPr>
          <w:rFonts w:ascii="Cambria"/>
          <w:b/>
          <w:sz w:val="23"/>
        </w:rPr>
      </w:pPr>
    </w:p>
    <w:tbl>
      <w:tblPr>
        <w:tblW w:w="0" w:type="auto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6"/>
        <w:gridCol w:w="7581"/>
      </w:tblGrid>
      <w:tr w:rsidR="003D6501" w14:paraId="6FC2BC16" w14:textId="77777777">
        <w:trPr>
          <w:trHeight w:val="328"/>
        </w:trPr>
        <w:tc>
          <w:tcPr>
            <w:tcW w:w="2196" w:type="dxa"/>
          </w:tcPr>
          <w:p w14:paraId="0686413E" w14:textId="77777777" w:rsidR="003D6501" w:rsidRDefault="00000000">
            <w:pPr>
              <w:pStyle w:val="TableParagraph"/>
              <w:spacing w:before="18" w:line="290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7581" w:type="dxa"/>
          </w:tcPr>
          <w:p w14:paraId="67818B1D" w14:textId="77777777" w:rsidR="003D6501" w:rsidRDefault="00000000">
            <w:pPr>
              <w:pStyle w:val="TableParagraph"/>
              <w:spacing w:before="18" w:line="290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Failing to add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theme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details due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to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invalid</w:t>
            </w:r>
          </w:p>
        </w:tc>
      </w:tr>
      <w:tr w:rsidR="003D6501" w14:paraId="29515F58" w14:textId="77777777">
        <w:trPr>
          <w:trHeight w:val="294"/>
        </w:trPr>
        <w:tc>
          <w:tcPr>
            <w:tcW w:w="2196" w:type="dxa"/>
          </w:tcPr>
          <w:p w14:paraId="1CB68F0E" w14:textId="77777777" w:rsidR="003D6501" w:rsidRDefault="00000000">
            <w:pPr>
              <w:pStyle w:val="TableParagraph"/>
              <w:spacing w:line="275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7581" w:type="dxa"/>
          </w:tcPr>
          <w:p w14:paraId="229AD7B1" w14:textId="77777777" w:rsidR="003D6501" w:rsidRDefault="00000000">
            <w:pPr>
              <w:pStyle w:val="TableParagraph"/>
              <w:spacing w:line="275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Functional</w:t>
            </w:r>
          </w:p>
        </w:tc>
      </w:tr>
      <w:tr w:rsidR="003D6501" w14:paraId="340C8814" w14:textId="77777777">
        <w:trPr>
          <w:trHeight w:val="328"/>
        </w:trPr>
        <w:tc>
          <w:tcPr>
            <w:tcW w:w="2196" w:type="dxa"/>
          </w:tcPr>
          <w:p w14:paraId="31C375BB" w14:textId="77777777" w:rsidR="003D6501" w:rsidRDefault="00000000">
            <w:pPr>
              <w:pStyle w:val="TableParagraph"/>
              <w:spacing w:before="16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7581" w:type="dxa"/>
          </w:tcPr>
          <w:p w14:paraId="32885AB4" w14:textId="77777777" w:rsidR="003D6501" w:rsidRDefault="00000000">
            <w:pPr>
              <w:pStyle w:val="TableParagraph"/>
              <w:spacing w:before="16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3D6501" w14:paraId="3376D575" w14:textId="77777777">
        <w:trPr>
          <w:trHeight w:val="331"/>
        </w:trPr>
        <w:tc>
          <w:tcPr>
            <w:tcW w:w="2196" w:type="dxa"/>
          </w:tcPr>
          <w:p w14:paraId="5FCD3530" w14:textId="77777777" w:rsidR="003D6501" w:rsidRDefault="00000000">
            <w:pPr>
              <w:pStyle w:val="TableParagraph"/>
              <w:spacing w:before="18" w:line="293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Precondition</w:t>
            </w:r>
          </w:p>
        </w:tc>
        <w:tc>
          <w:tcPr>
            <w:tcW w:w="7581" w:type="dxa"/>
          </w:tcPr>
          <w:p w14:paraId="5E7E6F0B" w14:textId="77777777" w:rsidR="003D6501" w:rsidRDefault="00000000">
            <w:pPr>
              <w:pStyle w:val="TableParagraph"/>
              <w:spacing w:before="18" w:line="293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70E7C8E3" w14:textId="77777777" w:rsidR="003D6501" w:rsidRDefault="003D6501">
      <w:pPr>
        <w:spacing w:line="293" w:lineRule="exact"/>
        <w:rPr>
          <w:rFonts w:ascii="Calibri Light"/>
          <w:sz w:val="24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07128F13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6E0780E0" w14:textId="77777777" w:rsidR="003D6501" w:rsidRDefault="003D6501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3D6501" w14:paraId="599F7264" w14:textId="77777777">
        <w:trPr>
          <w:trHeight w:val="489"/>
        </w:trPr>
        <w:tc>
          <w:tcPr>
            <w:tcW w:w="703" w:type="dxa"/>
            <w:shd w:val="clear" w:color="auto" w:fill="C0C0C0"/>
          </w:tcPr>
          <w:p w14:paraId="30E7FB53" w14:textId="77777777" w:rsidR="003D6501" w:rsidRDefault="00000000">
            <w:pPr>
              <w:pStyle w:val="TableParagraph"/>
              <w:spacing w:line="240" w:lineRule="atLeast"/>
              <w:ind w:left="170" w:right="144" w:firstLine="1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418" w:type="dxa"/>
            <w:shd w:val="clear" w:color="auto" w:fill="C0C0C0"/>
          </w:tcPr>
          <w:p w14:paraId="4EA172FF" w14:textId="77777777" w:rsidR="003D6501" w:rsidRDefault="00000000">
            <w:pPr>
              <w:pStyle w:val="TableParagraph"/>
              <w:spacing w:line="240" w:lineRule="atLeast"/>
              <w:ind w:left="249" w:right="221" w:firstLine="7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 Case</w:t>
            </w:r>
            <w:r>
              <w:rPr>
                <w:rFonts w:ascii="Calibri Light"/>
                <w:spacing w:val="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702" w:type="dxa"/>
            <w:shd w:val="clear" w:color="auto" w:fill="C0C0C0"/>
          </w:tcPr>
          <w:p w14:paraId="22C5844B" w14:textId="77777777" w:rsidR="003D6501" w:rsidRDefault="00000000">
            <w:pPr>
              <w:pStyle w:val="TableParagraph"/>
              <w:spacing w:before="124"/>
              <w:ind w:left="2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2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560" w:type="dxa"/>
            <w:shd w:val="clear" w:color="auto" w:fill="C0C0C0"/>
          </w:tcPr>
          <w:p w14:paraId="0E70FB0E" w14:textId="77777777" w:rsidR="003D6501" w:rsidRDefault="00000000">
            <w:pPr>
              <w:pStyle w:val="TableParagraph"/>
              <w:spacing w:before="124"/>
              <w:ind w:left="25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849" w:type="dxa"/>
            <w:shd w:val="clear" w:color="auto" w:fill="C0C0C0"/>
          </w:tcPr>
          <w:p w14:paraId="1F5BF858" w14:textId="77777777" w:rsidR="003D6501" w:rsidRDefault="00000000">
            <w:pPr>
              <w:pStyle w:val="TableParagraph"/>
              <w:spacing w:before="124"/>
              <w:ind w:left="17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993" w:type="dxa"/>
            <w:shd w:val="clear" w:color="auto" w:fill="C0C0C0"/>
          </w:tcPr>
          <w:p w14:paraId="2652FA8C" w14:textId="77777777" w:rsidR="003D6501" w:rsidRDefault="00000000">
            <w:pPr>
              <w:pStyle w:val="TableParagraph"/>
              <w:spacing w:before="136"/>
              <w:ind w:left="138"/>
              <w:rPr>
                <w:rFonts w:ascii="Calibri Light"/>
                <w:sz w:val="18"/>
              </w:rPr>
            </w:pPr>
            <w:r>
              <w:rPr>
                <w:rFonts w:ascii="Calibri Light"/>
                <w:sz w:val="18"/>
              </w:rPr>
              <w:t>Comment</w:t>
            </w:r>
          </w:p>
        </w:tc>
        <w:tc>
          <w:tcPr>
            <w:tcW w:w="1680" w:type="dxa"/>
            <w:shd w:val="clear" w:color="auto" w:fill="C0C0C0"/>
          </w:tcPr>
          <w:p w14:paraId="586297A3" w14:textId="77777777" w:rsidR="003D6501" w:rsidRDefault="00000000">
            <w:pPr>
              <w:pStyle w:val="TableParagraph"/>
              <w:spacing w:before="124"/>
              <w:ind w:left="625" w:right="618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899" w:type="dxa"/>
            <w:shd w:val="clear" w:color="auto" w:fill="C0C0C0"/>
          </w:tcPr>
          <w:p w14:paraId="59602CB1" w14:textId="77777777" w:rsidR="003D6501" w:rsidRDefault="00000000">
            <w:pPr>
              <w:pStyle w:val="TableParagraph"/>
              <w:spacing w:before="1"/>
              <w:ind w:left="16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3D6501" w14:paraId="5BDD7259" w14:textId="77777777">
        <w:trPr>
          <w:trHeight w:val="3809"/>
        </w:trPr>
        <w:tc>
          <w:tcPr>
            <w:tcW w:w="703" w:type="dxa"/>
          </w:tcPr>
          <w:p w14:paraId="54F45C5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D8752A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B7B348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09AE0A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0AA518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10735A3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29"/>
              </w:rPr>
            </w:pPr>
          </w:p>
          <w:p w14:paraId="4CA17685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14:paraId="694CB105" w14:textId="77777777" w:rsidR="003D6501" w:rsidRDefault="00000000">
            <w:pPr>
              <w:pStyle w:val="TableParagraph"/>
              <w:ind w:left="107" w:right="166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 add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theme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dropdown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 is not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fetched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fetched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3E2FEB74" w14:textId="77777777" w:rsidR="003D6501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database.</w:t>
            </w:r>
          </w:p>
        </w:tc>
        <w:tc>
          <w:tcPr>
            <w:tcW w:w="1702" w:type="dxa"/>
          </w:tcPr>
          <w:p w14:paraId="4F68846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7AD27C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8DC09DC" w14:textId="77777777" w:rsidR="003D6501" w:rsidRDefault="00000000">
            <w:pPr>
              <w:pStyle w:val="TableParagraph"/>
              <w:spacing w:before="168"/>
              <w:ind w:left="108" w:right="166"/>
              <w:rPr>
                <w:sz w:val="24"/>
              </w:rPr>
            </w:pPr>
            <w:r>
              <w:rPr>
                <w:sz w:val="24"/>
              </w:rPr>
              <w:t>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 message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Something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went 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while fetching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  <w:tc>
          <w:tcPr>
            <w:tcW w:w="1560" w:type="dxa"/>
          </w:tcPr>
          <w:p w14:paraId="3C730D7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4D8988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461188A" w14:textId="77777777" w:rsidR="003D6501" w:rsidRDefault="00000000">
            <w:pPr>
              <w:pStyle w:val="TableParagraph"/>
              <w:spacing w:before="168"/>
              <w:ind w:left="108" w:right="307"/>
              <w:rPr>
                <w:sz w:val="24"/>
              </w:rPr>
            </w:pPr>
            <w:r>
              <w:rPr>
                <w:sz w:val="24"/>
              </w:rPr>
              <w:t>Display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 is not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fetched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fetched.</w:t>
            </w:r>
          </w:p>
        </w:tc>
        <w:tc>
          <w:tcPr>
            <w:tcW w:w="849" w:type="dxa"/>
          </w:tcPr>
          <w:p w14:paraId="3BF72C4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46A072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2A0D32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ED09E2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44F75F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76C4E21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29"/>
              </w:rPr>
            </w:pPr>
          </w:p>
          <w:p w14:paraId="20FE2EF1" w14:textId="77777777" w:rsidR="003D6501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525B9D0E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1FA50332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1878583A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50EBC1F4" w14:textId="77777777">
        <w:trPr>
          <w:trHeight w:val="2634"/>
        </w:trPr>
        <w:tc>
          <w:tcPr>
            <w:tcW w:w="703" w:type="dxa"/>
          </w:tcPr>
          <w:p w14:paraId="5978B2E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673F0F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8F0955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09E0160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14:paraId="38A78064" w14:textId="77777777" w:rsidR="003D6501" w:rsidRDefault="00000000">
            <w:pPr>
              <w:pStyle w:val="TableParagraph"/>
              <w:spacing w:before="1"/>
              <w:ind w:left="2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 w14:paraId="0CF53EDE" w14:textId="77777777" w:rsidR="003D6501" w:rsidRDefault="00000000">
            <w:pPr>
              <w:pStyle w:val="TableParagraph"/>
              <w:ind w:left="107" w:right="113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 save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theme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field</w:t>
            </w:r>
            <w:proofErr w:type="gramEnd"/>
          </w:p>
          <w:p w14:paraId="37798984" w14:textId="77777777" w:rsidR="003D6501" w:rsidRDefault="0000000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blanked.</w:t>
            </w:r>
          </w:p>
        </w:tc>
        <w:tc>
          <w:tcPr>
            <w:tcW w:w="1702" w:type="dxa"/>
          </w:tcPr>
          <w:p w14:paraId="4C9D4FA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A05136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FC5510C" w14:textId="77777777" w:rsidR="003D6501" w:rsidRDefault="00000000">
            <w:pPr>
              <w:pStyle w:val="TableParagraph"/>
              <w:spacing w:before="168"/>
              <w:ind w:left="108" w:right="118"/>
              <w:rPr>
                <w:sz w:val="24"/>
              </w:rPr>
            </w:pPr>
            <w:r>
              <w:rPr>
                <w:sz w:val="24"/>
              </w:rPr>
              <w:t>Set 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 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 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field.</w:t>
            </w:r>
          </w:p>
        </w:tc>
        <w:tc>
          <w:tcPr>
            <w:tcW w:w="1560" w:type="dxa"/>
          </w:tcPr>
          <w:p w14:paraId="0FC306E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7ECF26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81C70D9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26221258" w14:textId="77777777" w:rsidR="003D6501" w:rsidRDefault="00000000">
            <w:pPr>
              <w:pStyle w:val="TableParagraph"/>
              <w:ind w:left="108" w:right="356"/>
              <w:rPr>
                <w:sz w:val="24"/>
              </w:rPr>
            </w:pPr>
            <w:r>
              <w:rPr>
                <w:sz w:val="24"/>
              </w:rPr>
              <w:t>Performs 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</w:tc>
        <w:tc>
          <w:tcPr>
            <w:tcW w:w="849" w:type="dxa"/>
          </w:tcPr>
          <w:p w14:paraId="042687D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535529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9AD3EE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652B634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14:paraId="2E24A8A8" w14:textId="77777777" w:rsidR="003D6501" w:rsidRDefault="00000000">
            <w:pPr>
              <w:pStyle w:val="TableParagraph"/>
              <w:spacing w:before="1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4F66FE9C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3D428EBF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3D6B1AB1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4A0EBBFA" w14:textId="77777777">
        <w:trPr>
          <w:trHeight w:val="2344"/>
        </w:trPr>
        <w:tc>
          <w:tcPr>
            <w:tcW w:w="703" w:type="dxa"/>
            <w:tcBorders>
              <w:bottom w:val="nil"/>
            </w:tcBorders>
          </w:tcPr>
          <w:p w14:paraId="7F7C9CA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A93C6C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23CCA9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1348242" w14:textId="77777777" w:rsidR="003D6501" w:rsidRDefault="00000000">
            <w:pPr>
              <w:pStyle w:val="TableParagraph"/>
              <w:spacing w:before="182"/>
              <w:ind w:left="2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 w14:paraId="4675E66F" w14:textId="77777777" w:rsidR="003D6501" w:rsidRDefault="00000000">
            <w:pPr>
              <w:pStyle w:val="TableParagraph"/>
              <w:spacing w:line="290" w:lineRule="atLeast"/>
              <w:ind w:left="107" w:right="103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 save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theme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 price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blanked.</w:t>
            </w:r>
          </w:p>
        </w:tc>
        <w:tc>
          <w:tcPr>
            <w:tcW w:w="1702" w:type="dxa"/>
            <w:tcBorders>
              <w:bottom w:val="nil"/>
            </w:tcBorders>
          </w:tcPr>
          <w:p w14:paraId="3415FC9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A887656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7030ABA3" w14:textId="77777777" w:rsidR="003D6501" w:rsidRDefault="00000000">
            <w:pPr>
              <w:pStyle w:val="TableParagraph"/>
              <w:ind w:left="108" w:right="123"/>
              <w:rPr>
                <w:sz w:val="24"/>
              </w:rPr>
            </w:pPr>
            <w:r>
              <w:rPr>
                <w:sz w:val="24"/>
              </w:rPr>
              <w:t>Set 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 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 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  <w:tc>
          <w:tcPr>
            <w:tcW w:w="1560" w:type="dxa"/>
            <w:tcBorders>
              <w:bottom w:val="nil"/>
            </w:tcBorders>
          </w:tcPr>
          <w:p w14:paraId="163589B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EF13B4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77BC7B2" w14:textId="77777777" w:rsidR="003D6501" w:rsidRDefault="00000000">
            <w:pPr>
              <w:pStyle w:val="TableParagraph"/>
              <w:spacing w:before="171"/>
              <w:ind w:left="108" w:right="356"/>
              <w:rPr>
                <w:sz w:val="24"/>
              </w:rPr>
            </w:pPr>
            <w:r>
              <w:rPr>
                <w:sz w:val="24"/>
              </w:rPr>
              <w:t>Performs 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</w:tc>
        <w:tc>
          <w:tcPr>
            <w:tcW w:w="849" w:type="dxa"/>
            <w:tcBorders>
              <w:bottom w:val="nil"/>
            </w:tcBorders>
          </w:tcPr>
          <w:p w14:paraId="52A8B44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D1905F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406F6C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A36EC0B" w14:textId="77777777" w:rsidR="003D6501" w:rsidRDefault="00000000">
            <w:pPr>
              <w:pStyle w:val="TableParagraph"/>
              <w:spacing w:before="182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 w:val="restart"/>
          </w:tcPr>
          <w:p w14:paraId="780A261A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  <w:vMerge w:val="restart"/>
          </w:tcPr>
          <w:p w14:paraId="3864B7EB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  <w:vMerge w:val="restart"/>
          </w:tcPr>
          <w:p w14:paraId="0AF0919C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6C9AC78A" w14:textId="77777777">
        <w:trPr>
          <w:trHeight w:val="2637"/>
        </w:trPr>
        <w:tc>
          <w:tcPr>
            <w:tcW w:w="703" w:type="dxa"/>
            <w:tcBorders>
              <w:top w:val="nil"/>
            </w:tcBorders>
          </w:tcPr>
          <w:p w14:paraId="324E496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062B74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61D135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47C3C44" w14:textId="77777777" w:rsidR="003D6501" w:rsidRDefault="003D6501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2D20B307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8" w:type="dxa"/>
          </w:tcPr>
          <w:p w14:paraId="5A80E178" w14:textId="77777777" w:rsidR="003D6501" w:rsidRDefault="00000000">
            <w:pPr>
              <w:pStyle w:val="TableParagraph"/>
              <w:ind w:left="107" w:right="113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 save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Theme</w:t>
            </w:r>
            <w:proofErr w:type="gramEnd"/>
          </w:p>
          <w:p w14:paraId="1D568ED7" w14:textId="77777777" w:rsidR="003D6501" w:rsidRDefault="00000000">
            <w:pPr>
              <w:pStyle w:val="TableParagraph"/>
              <w:spacing w:line="290" w:lineRule="atLeast"/>
              <w:ind w:left="107" w:right="443"/>
              <w:rPr>
                <w:sz w:val="24"/>
              </w:rPr>
            </w:pPr>
            <w:r>
              <w:rPr>
                <w:sz w:val="24"/>
              </w:rPr>
              <w:t>Color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blanked.</w:t>
            </w:r>
          </w:p>
        </w:tc>
        <w:tc>
          <w:tcPr>
            <w:tcW w:w="1702" w:type="dxa"/>
            <w:tcBorders>
              <w:top w:val="nil"/>
            </w:tcBorders>
          </w:tcPr>
          <w:p w14:paraId="1CB2843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7869E4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272C609" w14:textId="77777777" w:rsidR="003D6501" w:rsidRDefault="003D6501">
            <w:pPr>
              <w:pStyle w:val="TableParagraph"/>
              <w:rPr>
                <w:rFonts w:ascii="Cambria"/>
                <w:b/>
                <w:sz w:val="27"/>
              </w:rPr>
            </w:pPr>
          </w:p>
          <w:p w14:paraId="1824229C" w14:textId="77777777" w:rsidR="003D6501" w:rsidRDefault="00000000">
            <w:pPr>
              <w:pStyle w:val="TableParagraph"/>
              <w:spacing w:before="1"/>
              <w:ind w:left="108" w:right="106"/>
              <w:rPr>
                <w:sz w:val="24"/>
              </w:rPr>
            </w:pPr>
            <w:r>
              <w:rPr>
                <w:sz w:val="24"/>
              </w:rPr>
              <w:t>Set 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 for theme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  <w:tc>
          <w:tcPr>
            <w:tcW w:w="1560" w:type="dxa"/>
            <w:tcBorders>
              <w:top w:val="nil"/>
            </w:tcBorders>
          </w:tcPr>
          <w:p w14:paraId="3D507E4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4087DA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4CA0533" w14:textId="77777777" w:rsidR="003D6501" w:rsidRDefault="003D6501">
            <w:pPr>
              <w:pStyle w:val="TableParagraph"/>
              <w:rPr>
                <w:rFonts w:ascii="Cambria"/>
                <w:b/>
                <w:sz w:val="27"/>
              </w:rPr>
            </w:pPr>
          </w:p>
          <w:p w14:paraId="35366DF0" w14:textId="77777777" w:rsidR="003D6501" w:rsidRDefault="00000000">
            <w:pPr>
              <w:pStyle w:val="TableParagraph"/>
              <w:spacing w:before="1"/>
              <w:ind w:left="108" w:right="356"/>
              <w:rPr>
                <w:sz w:val="24"/>
              </w:rPr>
            </w:pPr>
            <w:r>
              <w:rPr>
                <w:sz w:val="24"/>
              </w:rPr>
              <w:t>Performs 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</w:tc>
        <w:tc>
          <w:tcPr>
            <w:tcW w:w="849" w:type="dxa"/>
            <w:tcBorders>
              <w:top w:val="nil"/>
            </w:tcBorders>
          </w:tcPr>
          <w:p w14:paraId="0424660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36C071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2580B2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6B12AFD" w14:textId="77777777" w:rsidR="003D6501" w:rsidRDefault="003D6501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35CB18DB" w14:textId="77777777" w:rsidR="003D6501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/>
            <w:tcBorders>
              <w:top w:val="nil"/>
            </w:tcBorders>
          </w:tcPr>
          <w:p w14:paraId="4B856772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0" w:type="dxa"/>
            <w:vMerge/>
            <w:tcBorders>
              <w:top w:val="nil"/>
            </w:tcBorders>
          </w:tcPr>
          <w:p w14:paraId="57DE4ABE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899" w:type="dxa"/>
            <w:vMerge/>
            <w:tcBorders>
              <w:top w:val="nil"/>
            </w:tcBorders>
          </w:tcPr>
          <w:p w14:paraId="05E63C0F" w14:textId="77777777" w:rsidR="003D6501" w:rsidRDefault="003D6501">
            <w:pPr>
              <w:rPr>
                <w:sz w:val="2"/>
                <w:szCs w:val="2"/>
              </w:rPr>
            </w:pPr>
          </w:p>
        </w:tc>
      </w:tr>
    </w:tbl>
    <w:p w14:paraId="08E5ECE7" w14:textId="77777777" w:rsidR="003D6501" w:rsidRDefault="003D6501">
      <w:pPr>
        <w:rPr>
          <w:sz w:val="2"/>
          <w:szCs w:val="2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77BDFF74" w14:textId="77777777" w:rsidR="003D6501" w:rsidRDefault="003D6501">
      <w:pPr>
        <w:pStyle w:val="BodyText"/>
        <w:spacing w:before="4"/>
        <w:rPr>
          <w:rFonts w:ascii="Cambria"/>
          <w:b/>
          <w:sz w:val="8"/>
        </w:rPr>
      </w:pPr>
    </w:p>
    <w:tbl>
      <w:tblPr>
        <w:tblW w:w="0" w:type="auto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6"/>
        <w:gridCol w:w="7581"/>
      </w:tblGrid>
      <w:tr w:rsidR="003D6501" w14:paraId="082720DD" w14:textId="77777777">
        <w:trPr>
          <w:trHeight w:val="331"/>
        </w:trPr>
        <w:tc>
          <w:tcPr>
            <w:tcW w:w="2196" w:type="dxa"/>
          </w:tcPr>
          <w:p w14:paraId="4EFE056B" w14:textId="77777777" w:rsidR="003D6501" w:rsidRDefault="00000000">
            <w:pPr>
              <w:pStyle w:val="TableParagraph"/>
              <w:spacing w:before="18" w:line="293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7581" w:type="dxa"/>
          </w:tcPr>
          <w:p w14:paraId="0222B284" w14:textId="77777777" w:rsidR="003D6501" w:rsidRDefault="00000000">
            <w:pPr>
              <w:pStyle w:val="TableParagraph"/>
              <w:spacing w:before="18" w:line="293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Verify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Add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theme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details page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elements</w:t>
            </w:r>
          </w:p>
        </w:tc>
      </w:tr>
      <w:tr w:rsidR="003D6501" w14:paraId="501BE6AA" w14:textId="77777777">
        <w:trPr>
          <w:trHeight w:val="292"/>
        </w:trPr>
        <w:tc>
          <w:tcPr>
            <w:tcW w:w="2196" w:type="dxa"/>
          </w:tcPr>
          <w:p w14:paraId="60246686" w14:textId="77777777" w:rsidR="003D6501" w:rsidRDefault="00000000">
            <w:pPr>
              <w:pStyle w:val="TableParagraph"/>
              <w:spacing w:line="27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Type</w:t>
            </w:r>
          </w:p>
        </w:tc>
        <w:tc>
          <w:tcPr>
            <w:tcW w:w="7581" w:type="dxa"/>
          </w:tcPr>
          <w:p w14:paraId="6F7E01E7" w14:textId="77777777" w:rsidR="003D6501" w:rsidRDefault="00000000">
            <w:pPr>
              <w:pStyle w:val="TableParagraph"/>
              <w:spacing w:line="27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GUI</w:t>
            </w:r>
          </w:p>
        </w:tc>
      </w:tr>
      <w:tr w:rsidR="003D6501" w14:paraId="09A1A7A3" w14:textId="77777777">
        <w:trPr>
          <w:trHeight w:val="330"/>
        </w:trPr>
        <w:tc>
          <w:tcPr>
            <w:tcW w:w="2196" w:type="dxa"/>
          </w:tcPr>
          <w:p w14:paraId="596CE963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7581" w:type="dxa"/>
          </w:tcPr>
          <w:p w14:paraId="42426ECE" w14:textId="77777777" w:rsidR="003D6501" w:rsidRDefault="0000000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3D6501" w14:paraId="355E59EC" w14:textId="77777777">
        <w:trPr>
          <w:trHeight w:val="330"/>
        </w:trPr>
        <w:tc>
          <w:tcPr>
            <w:tcW w:w="2196" w:type="dxa"/>
          </w:tcPr>
          <w:p w14:paraId="19A8C0AE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Precondition</w:t>
            </w:r>
          </w:p>
        </w:tc>
        <w:tc>
          <w:tcPr>
            <w:tcW w:w="7581" w:type="dxa"/>
          </w:tcPr>
          <w:p w14:paraId="79F489FB" w14:textId="77777777" w:rsidR="003D6501" w:rsidRDefault="0000000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7FAC7066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1560E5B4" w14:textId="77777777" w:rsidR="003D6501" w:rsidRDefault="003D6501">
      <w:pPr>
        <w:pStyle w:val="BodyText"/>
        <w:spacing w:before="10"/>
        <w:rPr>
          <w:rFonts w:ascii="Cambria"/>
          <w:b/>
          <w:sz w:val="25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3D6501" w14:paraId="75D02A18" w14:textId="77777777">
        <w:trPr>
          <w:trHeight w:val="486"/>
        </w:trPr>
        <w:tc>
          <w:tcPr>
            <w:tcW w:w="703" w:type="dxa"/>
            <w:shd w:val="clear" w:color="auto" w:fill="C0C0C0"/>
          </w:tcPr>
          <w:p w14:paraId="4158EC8D" w14:textId="77777777" w:rsidR="003D6501" w:rsidRDefault="00000000">
            <w:pPr>
              <w:pStyle w:val="TableParagraph"/>
              <w:spacing w:line="243" w:lineRule="exact"/>
              <w:ind w:left="18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</w:p>
          <w:p w14:paraId="0B77C5FA" w14:textId="77777777" w:rsidR="003D6501" w:rsidRDefault="00000000">
            <w:pPr>
              <w:pStyle w:val="TableParagraph"/>
              <w:spacing w:line="223" w:lineRule="exact"/>
              <w:ind w:left="170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418" w:type="dxa"/>
            <w:shd w:val="clear" w:color="auto" w:fill="C0C0C0"/>
          </w:tcPr>
          <w:p w14:paraId="0CF2B8C0" w14:textId="77777777" w:rsidR="003D6501" w:rsidRDefault="00000000">
            <w:pPr>
              <w:pStyle w:val="TableParagraph"/>
              <w:spacing w:line="243" w:lineRule="exact"/>
              <w:ind w:left="32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Case</w:t>
            </w:r>
          </w:p>
          <w:p w14:paraId="56A668AD" w14:textId="77777777" w:rsidR="003D6501" w:rsidRDefault="00000000">
            <w:pPr>
              <w:pStyle w:val="TableParagraph"/>
              <w:spacing w:line="223" w:lineRule="exact"/>
              <w:ind w:left="24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702" w:type="dxa"/>
            <w:shd w:val="clear" w:color="auto" w:fill="C0C0C0"/>
          </w:tcPr>
          <w:p w14:paraId="490AA743" w14:textId="77777777" w:rsidR="003D6501" w:rsidRDefault="00000000">
            <w:pPr>
              <w:pStyle w:val="TableParagraph"/>
              <w:spacing w:before="121"/>
              <w:ind w:left="2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2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560" w:type="dxa"/>
            <w:shd w:val="clear" w:color="auto" w:fill="C0C0C0"/>
          </w:tcPr>
          <w:p w14:paraId="38BF9D31" w14:textId="77777777" w:rsidR="003D6501" w:rsidRDefault="00000000">
            <w:pPr>
              <w:pStyle w:val="TableParagraph"/>
              <w:spacing w:before="121"/>
              <w:ind w:left="25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849" w:type="dxa"/>
            <w:shd w:val="clear" w:color="auto" w:fill="C0C0C0"/>
          </w:tcPr>
          <w:p w14:paraId="29FE3133" w14:textId="77777777" w:rsidR="003D6501" w:rsidRDefault="00000000">
            <w:pPr>
              <w:pStyle w:val="TableParagraph"/>
              <w:spacing w:before="121"/>
              <w:ind w:left="17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993" w:type="dxa"/>
            <w:shd w:val="clear" w:color="auto" w:fill="C0C0C0"/>
          </w:tcPr>
          <w:p w14:paraId="17B2478C" w14:textId="77777777" w:rsidR="003D6501" w:rsidRDefault="00000000">
            <w:pPr>
              <w:pStyle w:val="TableParagraph"/>
              <w:spacing w:before="133"/>
              <w:ind w:left="138"/>
              <w:rPr>
                <w:rFonts w:ascii="Calibri Light"/>
                <w:sz w:val="18"/>
              </w:rPr>
            </w:pPr>
            <w:r>
              <w:rPr>
                <w:rFonts w:ascii="Calibri Light"/>
                <w:sz w:val="18"/>
              </w:rPr>
              <w:t>Comment</w:t>
            </w:r>
          </w:p>
        </w:tc>
        <w:tc>
          <w:tcPr>
            <w:tcW w:w="1680" w:type="dxa"/>
            <w:shd w:val="clear" w:color="auto" w:fill="C0C0C0"/>
          </w:tcPr>
          <w:p w14:paraId="2D6F8D6B" w14:textId="77777777" w:rsidR="003D6501" w:rsidRDefault="00000000">
            <w:pPr>
              <w:pStyle w:val="TableParagraph"/>
              <w:spacing w:before="121"/>
              <w:ind w:left="625" w:right="618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899" w:type="dxa"/>
            <w:shd w:val="clear" w:color="auto" w:fill="C0C0C0"/>
          </w:tcPr>
          <w:p w14:paraId="2B910742" w14:textId="77777777" w:rsidR="003D6501" w:rsidRDefault="00000000">
            <w:pPr>
              <w:pStyle w:val="TableParagraph"/>
              <w:spacing w:line="243" w:lineRule="exact"/>
              <w:ind w:left="16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3D6501" w14:paraId="55A3FC94" w14:textId="77777777">
        <w:trPr>
          <w:trHeight w:val="1173"/>
        </w:trPr>
        <w:tc>
          <w:tcPr>
            <w:tcW w:w="703" w:type="dxa"/>
          </w:tcPr>
          <w:p w14:paraId="4DEBC09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8496ECC" w14:textId="77777777" w:rsidR="003D6501" w:rsidRDefault="00000000">
            <w:pPr>
              <w:pStyle w:val="TableParagraph"/>
              <w:spacing w:before="157"/>
              <w:ind w:left="2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14:paraId="642C7C8C" w14:textId="77777777" w:rsidR="003D6501" w:rsidRDefault="00000000">
            <w:pPr>
              <w:pStyle w:val="TableParagraph"/>
              <w:ind w:left="107" w:right="199"/>
              <w:rPr>
                <w:sz w:val="24"/>
              </w:rPr>
            </w:pPr>
            <w:r>
              <w:rPr>
                <w:sz w:val="24"/>
              </w:rPr>
              <w:t>Launch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</w:p>
          <w:p w14:paraId="19B2EB0B" w14:textId="77777777" w:rsidR="003D6501" w:rsidRDefault="00000000">
            <w:pPr>
              <w:pStyle w:val="TableParagraph"/>
              <w:spacing w:before="1"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URL.</w:t>
            </w:r>
          </w:p>
        </w:tc>
        <w:tc>
          <w:tcPr>
            <w:tcW w:w="1702" w:type="dxa"/>
          </w:tcPr>
          <w:p w14:paraId="7FEFB2D9" w14:textId="77777777" w:rsidR="003D6501" w:rsidRDefault="00000000">
            <w:pPr>
              <w:pStyle w:val="TableParagraph"/>
              <w:spacing w:before="145"/>
              <w:ind w:left="108" w:right="668"/>
              <w:rPr>
                <w:sz w:val="24"/>
              </w:rPr>
            </w:pPr>
            <w:r>
              <w:rPr>
                <w:sz w:val="24"/>
              </w:rPr>
              <w:t>The 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  <w:tc>
          <w:tcPr>
            <w:tcW w:w="1560" w:type="dxa"/>
          </w:tcPr>
          <w:p w14:paraId="29AD3554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74E3B326" w14:textId="77777777" w:rsidR="003D6501" w:rsidRDefault="00000000">
            <w:pPr>
              <w:pStyle w:val="TableParagraph"/>
              <w:ind w:left="108" w:right="107"/>
              <w:rPr>
                <w:sz w:val="24"/>
              </w:rPr>
            </w:pPr>
            <w:r>
              <w:rPr>
                <w:sz w:val="24"/>
              </w:rPr>
              <w:t>Site launched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  <w:tc>
          <w:tcPr>
            <w:tcW w:w="849" w:type="dxa"/>
          </w:tcPr>
          <w:p w14:paraId="5E5CBEA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709E9DA" w14:textId="77777777" w:rsidR="003D6501" w:rsidRDefault="00000000">
            <w:pPr>
              <w:pStyle w:val="TableParagraph"/>
              <w:spacing w:before="157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425D0EFC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0714BBA2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416EE069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0933234E" w14:textId="77777777">
        <w:trPr>
          <w:trHeight w:val="4687"/>
        </w:trPr>
        <w:tc>
          <w:tcPr>
            <w:tcW w:w="703" w:type="dxa"/>
          </w:tcPr>
          <w:p w14:paraId="0F1D8AD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B64221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B7D7B5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7F28DE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F3ABF1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BC0DB7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0AF905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A40161F" w14:textId="77777777" w:rsidR="003D6501" w:rsidRDefault="003D6501">
            <w:pPr>
              <w:pStyle w:val="TableParagraph"/>
              <w:spacing w:before="3"/>
              <w:rPr>
                <w:rFonts w:ascii="Cambria"/>
                <w:b/>
                <w:sz w:val="19"/>
              </w:rPr>
            </w:pPr>
          </w:p>
          <w:p w14:paraId="579D5A8F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 w14:paraId="4AA7FBBC" w14:textId="77777777" w:rsidR="003D6501" w:rsidRDefault="00000000">
            <w:pPr>
              <w:pStyle w:val="TableParagraph"/>
              <w:ind w:left="107" w:right="248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Price,</w:t>
            </w:r>
          </w:p>
          <w:p w14:paraId="297148B2" w14:textId="77777777" w:rsidR="003D6501" w:rsidRDefault="00000000">
            <w:pPr>
              <w:pStyle w:val="TableParagraph"/>
              <w:spacing w:line="290" w:lineRule="atLeast"/>
              <w:ind w:left="107" w:right="607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Color.</w:t>
            </w:r>
          </w:p>
        </w:tc>
        <w:tc>
          <w:tcPr>
            <w:tcW w:w="1702" w:type="dxa"/>
          </w:tcPr>
          <w:p w14:paraId="79FE8FA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5D911D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38D625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203185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BC8E4C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4FD3162" w14:textId="77777777" w:rsidR="003D6501" w:rsidRDefault="00000000">
            <w:pPr>
              <w:pStyle w:val="TableParagraph"/>
              <w:spacing w:before="203"/>
              <w:ind w:left="108" w:right="427"/>
              <w:rPr>
                <w:sz w:val="24"/>
              </w:rPr>
            </w:pPr>
            <w:r>
              <w:rPr>
                <w:sz w:val="24"/>
              </w:rPr>
              <w:t>All listed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 on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560" w:type="dxa"/>
          </w:tcPr>
          <w:p w14:paraId="705C51F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0C0867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4F4074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0C9276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FF8B19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2C1E9B7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29"/>
              </w:rPr>
            </w:pPr>
          </w:p>
          <w:p w14:paraId="542FCEB2" w14:textId="77777777" w:rsidR="003D6501" w:rsidRDefault="00000000">
            <w:pPr>
              <w:pStyle w:val="TableParagraph"/>
              <w:spacing w:before="1"/>
              <w:ind w:left="108" w:right="213"/>
              <w:rPr>
                <w:sz w:val="24"/>
              </w:rPr>
            </w:pPr>
            <w:r>
              <w:rPr>
                <w:sz w:val="24"/>
              </w:rPr>
              <w:t>Add 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  <w:tc>
          <w:tcPr>
            <w:tcW w:w="849" w:type="dxa"/>
          </w:tcPr>
          <w:p w14:paraId="49196BD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F4BD80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BAB36B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2600BD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9B2F16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0E3BC0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BB177E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2523342" w14:textId="77777777" w:rsidR="003D6501" w:rsidRDefault="003D6501">
            <w:pPr>
              <w:pStyle w:val="TableParagraph"/>
              <w:spacing w:before="3"/>
              <w:rPr>
                <w:rFonts w:ascii="Cambria"/>
                <w:b/>
                <w:sz w:val="19"/>
              </w:rPr>
            </w:pPr>
          </w:p>
          <w:p w14:paraId="6685505A" w14:textId="77777777" w:rsidR="003D6501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236883AF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7B909521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74B61AE8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7D7859EE" w14:textId="77777777">
        <w:trPr>
          <w:trHeight w:val="2051"/>
        </w:trPr>
        <w:tc>
          <w:tcPr>
            <w:tcW w:w="703" w:type="dxa"/>
            <w:tcBorders>
              <w:bottom w:val="nil"/>
            </w:tcBorders>
          </w:tcPr>
          <w:p w14:paraId="09DE25E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A60DC1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0E86201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4E049FAC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 w14:paraId="226E6520" w14:textId="77777777" w:rsidR="003D6501" w:rsidRDefault="00000000">
            <w:pPr>
              <w:pStyle w:val="TableParagraph"/>
              <w:ind w:left="107" w:right="179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cursor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focused 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“Category”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text box 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page</w:t>
            </w:r>
            <w:proofErr w:type="gramEnd"/>
          </w:p>
          <w:p w14:paraId="002A35B9" w14:textId="77777777" w:rsidR="003D650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load.</w:t>
            </w:r>
          </w:p>
        </w:tc>
        <w:tc>
          <w:tcPr>
            <w:tcW w:w="1702" w:type="dxa"/>
            <w:tcBorders>
              <w:bottom w:val="nil"/>
            </w:tcBorders>
          </w:tcPr>
          <w:p w14:paraId="6E5BBD6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07E8917" w14:textId="77777777" w:rsidR="003D6501" w:rsidRDefault="00000000">
            <w:pPr>
              <w:pStyle w:val="TableParagraph"/>
              <w:spacing w:before="157"/>
              <w:ind w:left="108" w:right="561"/>
              <w:rPr>
                <w:sz w:val="24"/>
              </w:rPr>
            </w:pPr>
            <w:r>
              <w:rPr>
                <w:sz w:val="24"/>
              </w:rPr>
              <w:t>Cursor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focused 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textbox.</w:t>
            </w:r>
          </w:p>
        </w:tc>
        <w:tc>
          <w:tcPr>
            <w:tcW w:w="1560" w:type="dxa"/>
            <w:tcBorders>
              <w:bottom w:val="nil"/>
            </w:tcBorders>
          </w:tcPr>
          <w:p w14:paraId="215E09B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FA709C5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362E9A11" w14:textId="77777777" w:rsidR="003D6501" w:rsidRDefault="00000000">
            <w:pPr>
              <w:pStyle w:val="TableParagraph"/>
              <w:ind w:left="108" w:right="204"/>
              <w:rPr>
                <w:sz w:val="24"/>
              </w:rPr>
            </w:pPr>
            <w:proofErr w:type="gramStart"/>
            <w:r>
              <w:rPr>
                <w:sz w:val="24"/>
              </w:rPr>
              <w:t>Cursor</w:t>
            </w:r>
            <w:proofErr w:type="gramEnd"/>
            <w:r>
              <w:rPr>
                <w:sz w:val="24"/>
              </w:rPr>
              <w:t xml:space="preserve"> focus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 Category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textbox.</w:t>
            </w:r>
          </w:p>
        </w:tc>
        <w:tc>
          <w:tcPr>
            <w:tcW w:w="849" w:type="dxa"/>
            <w:tcBorders>
              <w:bottom w:val="nil"/>
            </w:tcBorders>
          </w:tcPr>
          <w:p w14:paraId="34D94D4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F77559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01C75A6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0EDA46B0" w14:textId="77777777" w:rsidR="003D6501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 w14:paraId="66D67845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  <w:vMerge w:val="restart"/>
            <w:tcBorders>
              <w:bottom w:val="nil"/>
            </w:tcBorders>
          </w:tcPr>
          <w:p w14:paraId="4CD0E0F5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  <w:vMerge w:val="restart"/>
            <w:tcBorders>
              <w:bottom w:val="nil"/>
            </w:tcBorders>
          </w:tcPr>
          <w:p w14:paraId="0452F472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0BEEE8D0" w14:textId="77777777">
        <w:trPr>
          <w:trHeight w:val="1757"/>
        </w:trPr>
        <w:tc>
          <w:tcPr>
            <w:tcW w:w="703" w:type="dxa"/>
            <w:tcBorders>
              <w:top w:val="nil"/>
              <w:bottom w:val="nil"/>
            </w:tcBorders>
          </w:tcPr>
          <w:p w14:paraId="0D1EF93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84BB9A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C1D18A1" w14:textId="77777777" w:rsidR="003D6501" w:rsidRDefault="00000000">
            <w:pPr>
              <w:pStyle w:val="TableParagraph"/>
              <w:spacing w:before="169"/>
              <w:ind w:left="2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8" w:type="dxa"/>
          </w:tcPr>
          <w:p w14:paraId="5346825F" w14:textId="77777777" w:rsidR="003D6501" w:rsidRDefault="00000000">
            <w:pPr>
              <w:pStyle w:val="TableParagraph"/>
              <w:ind w:left="107" w:right="129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functionalit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 is working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14:paraId="530464F5" w14:textId="77777777" w:rsidR="003D6501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not.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14:paraId="6AA1DACD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5E53D578" w14:textId="77777777" w:rsidR="003D6501" w:rsidRDefault="00000000">
            <w:pPr>
              <w:pStyle w:val="TableParagraph"/>
              <w:ind w:left="108" w:right="131"/>
              <w:rPr>
                <w:sz w:val="24"/>
              </w:rPr>
            </w:pPr>
            <w:r>
              <w:rPr>
                <w:sz w:val="24"/>
              </w:rPr>
              <w:t>When tab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pressed cursor</w:t>
            </w:r>
            <w:r>
              <w:rPr>
                <w:spacing w:val="-5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move</w:t>
            </w:r>
            <w:proofErr w:type="gramEnd"/>
            <w:r>
              <w:rPr>
                <w:sz w:val="24"/>
              </w:rPr>
              <w:t xml:space="preserve"> in 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control.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5131451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A3578A5" w14:textId="77777777" w:rsidR="003D6501" w:rsidRDefault="00000000">
            <w:pPr>
              <w:pStyle w:val="TableParagraph"/>
              <w:spacing w:before="157"/>
              <w:ind w:left="108" w:right="184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moving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control.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 w14:paraId="20624F9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6946B8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6ED4CA5" w14:textId="77777777" w:rsidR="003D6501" w:rsidRDefault="00000000">
            <w:pPr>
              <w:pStyle w:val="TableParagraph"/>
              <w:spacing w:before="169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 w14:paraId="48A21781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0" w:type="dxa"/>
            <w:vMerge/>
            <w:tcBorders>
              <w:top w:val="nil"/>
              <w:bottom w:val="nil"/>
            </w:tcBorders>
          </w:tcPr>
          <w:p w14:paraId="0D6C873C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899" w:type="dxa"/>
            <w:vMerge/>
            <w:tcBorders>
              <w:top w:val="nil"/>
              <w:bottom w:val="nil"/>
            </w:tcBorders>
          </w:tcPr>
          <w:p w14:paraId="178CB455" w14:textId="77777777" w:rsidR="003D6501" w:rsidRDefault="003D6501">
            <w:pPr>
              <w:rPr>
                <w:sz w:val="2"/>
                <w:szCs w:val="2"/>
              </w:rPr>
            </w:pPr>
          </w:p>
        </w:tc>
      </w:tr>
    </w:tbl>
    <w:p w14:paraId="6766356C" w14:textId="77777777" w:rsidR="003D6501" w:rsidRDefault="003D6501">
      <w:pPr>
        <w:rPr>
          <w:sz w:val="2"/>
          <w:szCs w:val="2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571C6379" w14:textId="77777777" w:rsidR="003D6501" w:rsidRDefault="003D6501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7"/>
        <w:gridCol w:w="1410"/>
        <w:gridCol w:w="1706"/>
        <w:gridCol w:w="1560"/>
        <w:gridCol w:w="849"/>
        <w:gridCol w:w="993"/>
        <w:gridCol w:w="1680"/>
        <w:gridCol w:w="899"/>
      </w:tblGrid>
      <w:tr w:rsidR="003D6501" w14:paraId="07E76C62" w14:textId="77777777">
        <w:trPr>
          <w:trHeight w:val="3223"/>
        </w:trPr>
        <w:tc>
          <w:tcPr>
            <w:tcW w:w="707" w:type="dxa"/>
            <w:tcBorders>
              <w:top w:val="nil"/>
              <w:bottom w:val="nil"/>
            </w:tcBorders>
          </w:tcPr>
          <w:p w14:paraId="772100B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825F5B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350BAB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B179F4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4471607" w14:textId="77777777" w:rsidR="003D6501" w:rsidRDefault="003D6501">
            <w:pPr>
              <w:pStyle w:val="TableParagraph"/>
              <w:rPr>
                <w:rFonts w:ascii="Cambria"/>
                <w:b/>
                <w:sz w:val="29"/>
              </w:rPr>
            </w:pPr>
          </w:p>
          <w:p w14:paraId="4624E847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0" w:type="dxa"/>
          </w:tcPr>
          <w:p w14:paraId="10EFCE8D" w14:textId="77777777" w:rsidR="003D6501" w:rsidRDefault="00000000">
            <w:pPr>
              <w:pStyle w:val="TableParagraph"/>
              <w:ind w:left="103" w:right="94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 the fields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Price,</w:t>
            </w:r>
          </w:p>
          <w:p w14:paraId="5AD3BA22" w14:textId="77777777" w:rsidR="003D6501" w:rsidRDefault="00000000">
            <w:pPr>
              <w:pStyle w:val="TableParagraph"/>
              <w:spacing w:line="290" w:lineRule="atLeast"/>
              <w:ind w:left="103" w:right="603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Color.</w:t>
            </w:r>
          </w:p>
        </w:tc>
        <w:tc>
          <w:tcPr>
            <w:tcW w:w="1706" w:type="dxa"/>
            <w:tcBorders>
              <w:top w:val="nil"/>
              <w:bottom w:val="nil"/>
            </w:tcBorders>
          </w:tcPr>
          <w:p w14:paraId="07988C1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241EFE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69CF2D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E1DFDDA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7"/>
              </w:rPr>
            </w:pPr>
          </w:p>
          <w:p w14:paraId="1FA05E74" w14:textId="77777777" w:rsidR="003D6501" w:rsidRDefault="00000000">
            <w:pPr>
              <w:pStyle w:val="TableParagraph"/>
              <w:ind w:left="112" w:right="299"/>
              <w:rPr>
                <w:sz w:val="24"/>
              </w:rPr>
            </w:pPr>
            <w:r>
              <w:rPr>
                <w:sz w:val="24"/>
              </w:rPr>
              <w:t>All text fields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have 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placeholder.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66543BD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8888DA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9B03F9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984C64C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7"/>
              </w:rPr>
            </w:pPr>
          </w:p>
          <w:p w14:paraId="35B812CC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 fields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have 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placeholder.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 w14:paraId="71B5F6F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CD17B2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B6DDA2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056444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8858620" w14:textId="77777777" w:rsidR="003D6501" w:rsidRDefault="003D6501">
            <w:pPr>
              <w:pStyle w:val="TableParagraph"/>
              <w:rPr>
                <w:rFonts w:ascii="Cambria"/>
                <w:b/>
                <w:sz w:val="29"/>
              </w:rPr>
            </w:pPr>
          </w:p>
          <w:p w14:paraId="05772D8E" w14:textId="77777777" w:rsidR="003D6501" w:rsidRDefault="00000000">
            <w:pPr>
              <w:pStyle w:val="TableParagraph"/>
              <w:ind w:left="152" w:right="145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 w:val="restart"/>
            <w:tcBorders>
              <w:top w:val="nil"/>
            </w:tcBorders>
          </w:tcPr>
          <w:p w14:paraId="481B5DB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CE72ED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BFBEC1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A9D9C0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B7798A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629007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E04748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BF6627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62B39F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35C1D1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FD5AD97" w14:textId="77777777" w:rsidR="003D6501" w:rsidRDefault="003D6501">
            <w:pPr>
              <w:pStyle w:val="TableParagraph"/>
              <w:spacing w:before="6"/>
              <w:rPr>
                <w:rFonts w:ascii="Cambria"/>
                <w:b/>
                <w:sz w:val="35"/>
              </w:rPr>
            </w:pPr>
          </w:p>
          <w:p w14:paraId="33713B6B" w14:textId="77777777" w:rsidR="003D6501" w:rsidRDefault="00000000">
            <w:pPr>
              <w:pStyle w:val="TableParagraph"/>
              <w:ind w:left="109" w:right="109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 when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</w:p>
        </w:tc>
        <w:tc>
          <w:tcPr>
            <w:tcW w:w="1680" w:type="dxa"/>
            <w:vMerge w:val="restart"/>
            <w:tcBorders>
              <w:top w:val="nil"/>
            </w:tcBorders>
          </w:tcPr>
          <w:p w14:paraId="1A014F3D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  <w:vMerge w:val="restart"/>
            <w:tcBorders>
              <w:top w:val="nil"/>
            </w:tcBorders>
          </w:tcPr>
          <w:p w14:paraId="3F49A90F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1CFF170C" w14:textId="77777777">
        <w:trPr>
          <w:trHeight w:val="3223"/>
        </w:trPr>
        <w:tc>
          <w:tcPr>
            <w:tcW w:w="707" w:type="dxa"/>
            <w:tcBorders>
              <w:top w:val="nil"/>
              <w:bottom w:val="nil"/>
            </w:tcBorders>
          </w:tcPr>
          <w:p w14:paraId="5435AD7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A4C7B1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31BA29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6391DE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83DC0E0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8"/>
              </w:rPr>
            </w:pPr>
          </w:p>
          <w:p w14:paraId="341D188F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10" w:type="dxa"/>
          </w:tcPr>
          <w:p w14:paraId="5B43EEDA" w14:textId="77777777" w:rsidR="003D6501" w:rsidRDefault="00000000">
            <w:pPr>
              <w:pStyle w:val="TableParagraph"/>
              <w:ind w:left="103" w:right="206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labels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upward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 field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 focus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 (In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</w:p>
          <w:p w14:paraId="582F1748" w14:textId="77777777" w:rsidR="003D6501" w:rsidRDefault="00000000">
            <w:pPr>
              <w:pStyle w:val="TableParagraph"/>
              <w:spacing w:line="273" w:lineRule="exact"/>
              <w:ind w:left="103"/>
              <w:rPr>
                <w:sz w:val="24"/>
              </w:rPr>
            </w:pPr>
            <w:r>
              <w:rPr>
                <w:sz w:val="24"/>
              </w:rPr>
              <w:t>label).</w:t>
            </w:r>
          </w:p>
        </w:tc>
        <w:tc>
          <w:tcPr>
            <w:tcW w:w="1706" w:type="dxa"/>
            <w:tcBorders>
              <w:top w:val="nil"/>
              <w:bottom w:val="nil"/>
            </w:tcBorders>
          </w:tcPr>
          <w:p w14:paraId="219D093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0763CB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3044737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062D0A29" w14:textId="77777777" w:rsidR="003D6501" w:rsidRDefault="00000000">
            <w:pPr>
              <w:pStyle w:val="TableParagraph"/>
              <w:ind w:left="112" w:right="189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focused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filled, 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 on top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filled.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08EB801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D9CD65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4D83428" w14:textId="77777777" w:rsidR="003D6501" w:rsidRDefault="00000000">
            <w:pPr>
              <w:pStyle w:val="TableParagraph"/>
              <w:spacing w:before="169"/>
              <w:ind w:left="108" w:right="150"/>
              <w:rPr>
                <w:sz w:val="24"/>
              </w:rPr>
            </w:pPr>
            <w:r>
              <w:rPr>
                <w:sz w:val="24"/>
              </w:rPr>
              <w:t>When field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filled, 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filled.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 w14:paraId="4555A6D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1EF5F4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727DFD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FC3374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F2BF55B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8"/>
              </w:rPr>
            </w:pPr>
          </w:p>
          <w:p w14:paraId="0470931B" w14:textId="77777777" w:rsidR="003D6501" w:rsidRDefault="00000000">
            <w:pPr>
              <w:pStyle w:val="TableParagraph"/>
              <w:ind w:left="152" w:right="145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/>
            <w:tcBorders>
              <w:top w:val="nil"/>
            </w:tcBorders>
          </w:tcPr>
          <w:p w14:paraId="6DC82DC6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0" w:type="dxa"/>
            <w:vMerge/>
            <w:tcBorders>
              <w:top w:val="nil"/>
            </w:tcBorders>
          </w:tcPr>
          <w:p w14:paraId="33910343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899" w:type="dxa"/>
            <w:vMerge/>
            <w:tcBorders>
              <w:top w:val="nil"/>
            </w:tcBorders>
          </w:tcPr>
          <w:p w14:paraId="5D36DE68" w14:textId="77777777" w:rsidR="003D6501" w:rsidRDefault="003D6501">
            <w:pPr>
              <w:rPr>
                <w:sz w:val="2"/>
                <w:szCs w:val="2"/>
              </w:rPr>
            </w:pPr>
          </w:p>
        </w:tc>
      </w:tr>
      <w:tr w:rsidR="003D6501" w14:paraId="288A5BC9" w14:textId="77777777">
        <w:trPr>
          <w:trHeight w:val="1464"/>
        </w:trPr>
        <w:tc>
          <w:tcPr>
            <w:tcW w:w="707" w:type="dxa"/>
            <w:tcBorders>
              <w:top w:val="nil"/>
              <w:bottom w:val="nil"/>
            </w:tcBorders>
          </w:tcPr>
          <w:p w14:paraId="0123E3F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8EDC5A3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34C3D38F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10" w:type="dxa"/>
          </w:tcPr>
          <w:p w14:paraId="5797F5FB" w14:textId="77777777" w:rsidR="003D6501" w:rsidRDefault="00000000">
            <w:pPr>
              <w:pStyle w:val="TableParagraph"/>
              <w:ind w:left="103" w:right="203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Theme link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 link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working</w:t>
            </w:r>
            <w:proofErr w:type="gramEnd"/>
          </w:p>
          <w:p w14:paraId="7BC480A3" w14:textId="77777777" w:rsidR="003D6501" w:rsidRDefault="00000000">
            <w:pPr>
              <w:pStyle w:val="TableParagraph"/>
              <w:spacing w:line="273" w:lineRule="exact"/>
              <w:ind w:left="103"/>
              <w:rPr>
                <w:sz w:val="24"/>
              </w:rPr>
            </w:pPr>
            <w:r>
              <w:rPr>
                <w:sz w:val="24"/>
              </w:rPr>
              <w:t>properly.</w:t>
            </w:r>
          </w:p>
        </w:tc>
        <w:tc>
          <w:tcPr>
            <w:tcW w:w="1706" w:type="dxa"/>
            <w:tcBorders>
              <w:top w:val="nil"/>
              <w:bottom w:val="nil"/>
            </w:tcBorders>
          </w:tcPr>
          <w:p w14:paraId="3C87E0FB" w14:textId="77777777" w:rsidR="003D6501" w:rsidRDefault="00000000">
            <w:pPr>
              <w:pStyle w:val="TableParagraph"/>
              <w:spacing w:before="145"/>
              <w:ind w:left="112" w:right="237"/>
              <w:rPr>
                <w:sz w:val="24"/>
              </w:rPr>
            </w:pPr>
            <w:r>
              <w:rPr>
                <w:sz w:val="24"/>
              </w:rPr>
              <w:t>when click on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Save button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load 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 page.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43CEC916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6F052AE7" w14:textId="77777777" w:rsidR="003D6501" w:rsidRDefault="00000000">
            <w:pPr>
              <w:pStyle w:val="TableParagraph"/>
              <w:ind w:left="108" w:right="409"/>
              <w:rPr>
                <w:sz w:val="24"/>
              </w:rPr>
            </w:pPr>
            <w:r>
              <w:rPr>
                <w:sz w:val="24"/>
              </w:rPr>
              <w:t>Theme list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 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working.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 w14:paraId="344BDEE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DB3D914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579BA9D5" w14:textId="77777777" w:rsidR="003D6501" w:rsidRDefault="00000000">
            <w:pPr>
              <w:pStyle w:val="TableParagraph"/>
              <w:ind w:left="152" w:right="145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/>
            <w:tcBorders>
              <w:top w:val="nil"/>
            </w:tcBorders>
          </w:tcPr>
          <w:p w14:paraId="09CF3ADB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0" w:type="dxa"/>
            <w:vMerge/>
            <w:tcBorders>
              <w:top w:val="nil"/>
            </w:tcBorders>
          </w:tcPr>
          <w:p w14:paraId="6E119B4E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899" w:type="dxa"/>
            <w:vMerge/>
            <w:tcBorders>
              <w:top w:val="nil"/>
            </w:tcBorders>
          </w:tcPr>
          <w:p w14:paraId="347FDE92" w14:textId="77777777" w:rsidR="003D6501" w:rsidRDefault="003D6501">
            <w:pPr>
              <w:rPr>
                <w:sz w:val="2"/>
                <w:szCs w:val="2"/>
              </w:rPr>
            </w:pPr>
          </w:p>
        </w:tc>
      </w:tr>
      <w:tr w:rsidR="003D6501" w14:paraId="76B66149" w14:textId="77777777">
        <w:trPr>
          <w:trHeight w:val="1465"/>
        </w:trPr>
        <w:tc>
          <w:tcPr>
            <w:tcW w:w="707" w:type="dxa"/>
            <w:tcBorders>
              <w:top w:val="nil"/>
            </w:tcBorders>
          </w:tcPr>
          <w:p w14:paraId="5EEFF23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62B99F8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41BE9A35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410" w:type="dxa"/>
          </w:tcPr>
          <w:p w14:paraId="482EB84C" w14:textId="77777777" w:rsidR="003D6501" w:rsidRDefault="00000000">
            <w:pPr>
              <w:pStyle w:val="TableParagraph"/>
              <w:spacing w:line="290" w:lineRule="atLeast"/>
              <w:ind w:left="103" w:right="244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Theme list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  <w:tc>
          <w:tcPr>
            <w:tcW w:w="1706" w:type="dxa"/>
            <w:tcBorders>
              <w:top w:val="nil"/>
            </w:tcBorders>
          </w:tcPr>
          <w:p w14:paraId="43611BAB" w14:textId="77777777" w:rsidR="003D6501" w:rsidRDefault="00000000">
            <w:pPr>
              <w:pStyle w:val="TableParagraph"/>
              <w:spacing w:before="148"/>
              <w:ind w:left="112" w:right="111"/>
              <w:rPr>
                <w:sz w:val="24"/>
              </w:rPr>
            </w:pPr>
            <w:r>
              <w:rPr>
                <w:sz w:val="24"/>
              </w:rPr>
              <w:t>when click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 button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load theme list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560" w:type="dxa"/>
            <w:tcBorders>
              <w:top w:val="nil"/>
            </w:tcBorders>
          </w:tcPr>
          <w:p w14:paraId="7F6F43B6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14:paraId="6A85A017" w14:textId="77777777" w:rsidR="003D6501" w:rsidRDefault="00000000">
            <w:pPr>
              <w:pStyle w:val="TableParagraph"/>
              <w:ind w:left="108" w:right="409"/>
              <w:rPr>
                <w:sz w:val="24"/>
              </w:rPr>
            </w:pPr>
            <w:r>
              <w:rPr>
                <w:sz w:val="24"/>
              </w:rPr>
              <w:t>Theme list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 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working.</w:t>
            </w:r>
          </w:p>
        </w:tc>
        <w:tc>
          <w:tcPr>
            <w:tcW w:w="849" w:type="dxa"/>
            <w:tcBorders>
              <w:top w:val="nil"/>
            </w:tcBorders>
          </w:tcPr>
          <w:p w14:paraId="235B7FA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83DEA37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4A4EF5B4" w14:textId="77777777" w:rsidR="003D6501" w:rsidRDefault="00000000">
            <w:pPr>
              <w:pStyle w:val="TableParagraph"/>
              <w:ind w:left="152" w:right="145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/>
            <w:tcBorders>
              <w:top w:val="nil"/>
            </w:tcBorders>
          </w:tcPr>
          <w:p w14:paraId="5234DD4C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0" w:type="dxa"/>
            <w:vMerge/>
            <w:tcBorders>
              <w:top w:val="nil"/>
            </w:tcBorders>
          </w:tcPr>
          <w:p w14:paraId="511A7D75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899" w:type="dxa"/>
            <w:vMerge/>
            <w:tcBorders>
              <w:top w:val="nil"/>
            </w:tcBorders>
          </w:tcPr>
          <w:p w14:paraId="004BCAF9" w14:textId="77777777" w:rsidR="003D6501" w:rsidRDefault="003D6501">
            <w:pPr>
              <w:rPr>
                <w:sz w:val="2"/>
                <w:szCs w:val="2"/>
              </w:rPr>
            </w:pPr>
          </w:p>
        </w:tc>
      </w:tr>
    </w:tbl>
    <w:p w14:paraId="4DBF1B84" w14:textId="77777777" w:rsidR="003D6501" w:rsidRDefault="003D6501">
      <w:pPr>
        <w:pStyle w:val="BodyText"/>
        <w:rPr>
          <w:rFonts w:ascii="Cambria"/>
          <w:b/>
          <w:sz w:val="28"/>
        </w:rPr>
      </w:pPr>
    </w:p>
    <w:tbl>
      <w:tblPr>
        <w:tblW w:w="0" w:type="auto"/>
        <w:tblInd w:w="253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0"/>
        <w:gridCol w:w="2483"/>
        <w:gridCol w:w="2740"/>
        <w:gridCol w:w="2183"/>
      </w:tblGrid>
      <w:tr w:rsidR="003D6501" w14:paraId="093B29DC" w14:textId="77777777">
        <w:trPr>
          <w:trHeight w:val="313"/>
        </w:trPr>
        <w:tc>
          <w:tcPr>
            <w:tcW w:w="2360" w:type="dxa"/>
          </w:tcPr>
          <w:p w14:paraId="378F71B1" w14:textId="77777777" w:rsidR="003D6501" w:rsidRDefault="0000000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3" w:type="dxa"/>
          </w:tcPr>
          <w:p w14:paraId="15096BDE" w14:textId="77777777" w:rsidR="003D6501" w:rsidRDefault="00000000">
            <w:pPr>
              <w:pStyle w:val="TableParagraph"/>
              <w:spacing w:line="292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Wedding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Decor</w:t>
            </w:r>
          </w:p>
        </w:tc>
        <w:tc>
          <w:tcPr>
            <w:tcW w:w="2740" w:type="dxa"/>
          </w:tcPr>
          <w:p w14:paraId="257BF1F3" w14:textId="77777777" w:rsidR="003D6501" w:rsidRDefault="00000000">
            <w:pPr>
              <w:pStyle w:val="TableParagraph"/>
              <w:spacing w:line="29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by:</w:t>
            </w:r>
          </w:p>
        </w:tc>
        <w:tc>
          <w:tcPr>
            <w:tcW w:w="2183" w:type="dxa"/>
          </w:tcPr>
          <w:p w14:paraId="1EFDCA00" w14:textId="77777777" w:rsidR="003D6501" w:rsidRDefault="0000000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Khush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Bhadrecha</w:t>
            </w:r>
          </w:p>
        </w:tc>
      </w:tr>
      <w:tr w:rsidR="003D6501" w14:paraId="4C678580" w14:textId="77777777">
        <w:trPr>
          <w:trHeight w:val="313"/>
        </w:trPr>
        <w:tc>
          <w:tcPr>
            <w:tcW w:w="2360" w:type="dxa"/>
            <w:shd w:val="clear" w:color="auto" w:fill="F1F1F1"/>
          </w:tcPr>
          <w:p w14:paraId="3DC197D1" w14:textId="77777777" w:rsidR="003D6501" w:rsidRDefault="0000000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3" w:type="dxa"/>
            <w:shd w:val="clear" w:color="auto" w:fill="F1F1F1"/>
          </w:tcPr>
          <w:p w14:paraId="46E9FDEC" w14:textId="77777777" w:rsidR="003D6501" w:rsidRDefault="00000000">
            <w:pPr>
              <w:pStyle w:val="TableParagraph"/>
              <w:spacing w:line="292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Testimony</w:t>
            </w:r>
          </w:p>
        </w:tc>
        <w:tc>
          <w:tcPr>
            <w:tcW w:w="2740" w:type="dxa"/>
            <w:shd w:val="clear" w:color="auto" w:fill="F1F1F1"/>
          </w:tcPr>
          <w:p w14:paraId="19BF2E23" w14:textId="77777777" w:rsidR="003D6501" w:rsidRDefault="00000000">
            <w:pPr>
              <w:pStyle w:val="TableParagraph"/>
              <w:spacing w:line="29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date:</w:t>
            </w:r>
          </w:p>
        </w:tc>
        <w:tc>
          <w:tcPr>
            <w:tcW w:w="2183" w:type="dxa"/>
            <w:shd w:val="clear" w:color="auto" w:fill="F1F1F1"/>
          </w:tcPr>
          <w:p w14:paraId="5659C1AA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25-08-2023</w:t>
            </w:r>
          </w:p>
        </w:tc>
      </w:tr>
      <w:tr w:rsidR="003D6501" w14:paraId="5840798C" w14:textId="77777777">
        <w:trPr>
          <w:trHeight w:val="316"/>
        </w:trPr>
        <w:tc>
          <w:tcPr>
            <w:tcW w:w="2360" w:type="dxa"/>
          </w:tcPr>
          <w:p w14:paraId="3A796B2C" w14:textId="77777777" w:rsidR="003D6501" w:rsidRDefault="00000000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Version:</w:t>
            </w:r>
          </w:p>
        </w:tc>
        <w:tc>
          <w:tcPr>
            <w:tcW w:w="2483" w:type="dxa"/>
          </w:tcPr>
          <w:p w14:paraId="5F11517F" w14:textId="77777777" w:rsidR="003D6501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1.0</w:t>
            </w:r>
          </w:p>
        </w:tc>
        <w:tc>
          <w:tcPr>
            <w:tcW w:w="2740" w:type="dxa"/>
          </w:tcPr>
          <w:p w14:paraId="36705F29" w14:textId="77777777" w:rsidR="003D6501" w:rsidRDefault="00000000">
            <w:pPr>
              <w:pStyle w:val="TableParagraph"/>
              <w:spacing w:before="1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Executed by:</w:t>
            </w:r>
          </w:p>
        </w:tc>
        <w:tc>
          <w:tcPr>
            <w:tcW w:w="2183" w:type="dxa"/>
          </w:tcPr>
          <w:p w14:paraId="0FFF8290" w14:textId="77777777" w:rsidR="003D6501" w:rsidRDefault="00000000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Khush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Bhadrecha</w:t>
            </w:r>
          </w:p>
        </w:tc>
      </w:tr>
      <w:tr w:rsidR="003D6501" w14:paraId="55BFB561" w14:textId="77777777">
        <w:trPr>
          <w:trHeight w:val="314"/>
        </w:trPr>
        <w:tc>
          <w:tcPr>
            <w:tcW w:w="2360" w:type="dxa"/>
            <w:shd w:val="clear" w:color="auto" w:fill="F1F1F1"/>
          </w:tcPr>
          <w:p w14:paraId="3C83C248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83" w:type="dxa"/>
            <w:shd w:val="clear" w:color="auto" w:fill="F1F1F1"/>
          </w:tcPr>
          <w:p w14:paraId="25C11681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40" w:type="dxa"/>
            <w:shd w:val="clear" w:color="auto" w:fill="F1F1F1"/>
          </w:tcPr>
          <w:p w14:paraId="7B891E3D" w14:textId="77777777" w:rsidR="003D6501" w:rsidRDefault="00000000">
            <w:pPr>
              <w:pStyle w:val="TableParagraph"/>
              <w:spacing w:line="29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Execution date:</w:t>
            </w:r>
          </w:p>
        </w:tc>
        <w:tc>
          <w:tcPr>
            <w:tcW w:w="2183" w:type="dxa"/>
            <w:shd w:val="clear" w:color="auto" w:fill="F1F1F1"/>
          </w:tcPr>
          <w:p w14:paraId="565A0005" w14:textId="77777777" w:rsidR="003D6501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25-08-2023</w:t>
            </w:r>
          </w:p>
        </w:tc>
      </w:tr>
    </w:tbl>
    <w:p w14:paraId="369E23DA" w14:textId="77777777" w:rsidR="003D6501" w:rsidRDefault="003D6501">
      <w:pPr>
        <w:pStyle w:val="BodyText"/>
        <w:spacing w:before="11"/>
        <w:rPr>
          <w:rFonts w:ascii="Cambria"/>
          <w:b/>
          <w:sz w:val="6"/>
        </w:rPr>
      </w:pPr>
    </w:p>
    <w:tbl>
      <w:tblPr>
        <w:tblW w:w="0" w:type="auto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4"/>
        <w:gridCol w:w="2120"/>
        <w:gridCol w:w="1155"/>
        <w:gridCol w:w="3405"/>
        <w:gridCol w:w="1686"/>
      </w:tblGrid>
      <w:tr w:rsidR="003D6501" w14:paraId="7CBA66E7" w14:textId="77777777">
        <w:trPr>
          <w:trHeight w:val="268"/>
        </w:trPr>
        <w:tc>
          <w:tcPr>
            <w:tcW w:w="9780" w:type="dxa"/>
            <w:gridSpan w:val="5"/>
          </w:tcPr>
          <w:p w14:paraId="6BD24553" w14:textId="77777777" w:rsidR="003D650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Precondition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application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should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accessible</w:t>
            </w:r>
          </w:p>
        </w:tc>
      </w:tr>
      <w:tr w:rsidR="003D6501" w14:paraId="7B3B00CA" w14:textId="77777777">
        <w:trPr>
          <w:trHeight w:val="268"/>
        </w:trPr>
        <w:tc>
          <w:tcPr>
            <w:tcW w:w="1414" w:type="dxa"/>
            <w:shd w:val="clear" w:color="auto" w:fill="F1F1F1"/>
          </w:tcPr>
          <w:p w14:paraId="160A9F89" w14:textId="77777777" w:rsidR="003D6501" w:rsidRDefault="00000000">
            <w:pPr>
              <w:pStyle w:val="TableParagraph"/>
              <w:spacing w:line="248" w:lineRule="exact"/>
              <w:ind w:left="136" w:right="127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2120" w:type="dxa"/>
            <w:shd w:val="clear" w:color="auto" w:fill="F1F1F1"/>
          </w:tcPr>
          <w:p w14:paraId="309708BD" w14:textId="77777777" w:rsidR="003D6501" w:rsidRDefault="00000000">
            <w:pPr>
              <w:pStyle w:val="TableParagraph"/>
              <w:spacing w:line="248" w:lineRule="exact"/>
              <w:ind w:left="64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Title</w:t>
            </w:r>
          </w:p>
        </w:tc>
        <w:tc>
          <w:tcPr>
            <w:tcW w:w="1155" w:type="dxa"/>
            <w:shd w:val="clear" w:color="auto" w:fill="F1F1F1"/>
          </w:tcPr>
          <w:p w14:paraId="2D36F674" w14:textId="77777777" w:rsidR="003D6501" w:rsidRDefault="00000000">
            <w:pPr>
              <w:pStyle w:val="TableParagraph"/>
              <w:spacing w:line="248" w:lineRule="exact"/>
              <w:ind w:left="86" w:right="78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3405" w:type="dxa"/>
            <w:shd w:val="clear" w:color="auto" w:fill="F1F1F1"/>
          </w:tcPr>
          <w:p w14:paraId="30999808" w14:textId="77777777" w:rsidR="003D6501" w:rsidRDefault="00000000">
            <w:pPr>
              <w:pStyle w:val="TableParagraph"/>
              <w:spacing w:line="248" w:lineRule="exact"/>
              <w:ind w:left="1157" w:right="115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686" w:type="dxa"/>
            <w:shd w:val="clear" w:color="auto" w:fill="F1F1F1"/>
          </w:tcPr>
          <w:p w14:paraId="0F6A4739" w14:textId="77777777" w:rsidR="003D6501" w:rsidRDefault="00000000">
            <w:pPr>
              <w:pStyle w:val="TableParagraph"/>
              <w:spacing w:line="248" w:lineRule="exact"/>
              <w:ind w:left="288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</w:tr>
      <w:tr w:rsidR="003D6501" w14:paraId="08BC8706" w14:textId="77777777">
        <w:trPr>
          <w:trHeight w:val="731"/>
        </w:trPr>
        <w:tc>
          <w:tcPr>
            <w:tcW w:w="1414" w:type="dxa"/>
          </w:tcPr>
          <w:p w14:paraId="219A303C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20"/>
              </w:rPr>
            </w:pPr>
          </w:p>
          <w:p w14:paraId="3339222C" w14:textId="77777777" w:rsidR="003D6501" w:rsidRDefault="00000000">
            <w:pPr>
              <w:pStyle w:val="TableParagraph"/>
              <w:ind w:left="134" w:right="12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TC_03_1</w:t>
            </w:r>
          </w:p>
        </w:tc>
        <w:tc>
          <w:tcPr>
            <w:tcW w:w="2120" w:type="dxa"/>
          </w:tcPr>
          <w:p w14:paraId="31E0CA8D" w14:textId="77777777" w:rsidR="003D6501" w:rsidRDefault="00000000">
            <w:pPr>
              <w:pStyle w:val="TableParagraph"/>
              <w:spacing w:before="1"/>
              <w:ind w:left="107" w:right="345"/>
              <w:rPr>
                <w:sz w:val="20"/>
              </w:rPr>
            </w:pPr>
            <w:r>
              <w:rPr>
                <w:sz w:val="20"/>
              </w:rPr>
              <w:t>Successfully added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testimony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</w:p>
          <w:p w14:paraId="17C75187" w14:textId="77777777" w:rsidR="003D6501" w:rsidRDefault="00000000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details.</w:t>
            </w:r>
          </w:p>
        </w:tc>
        <w:tc>
          <w:tcPr>
            <w:tcW w:w="1155" w:type="dxa"/>
          </w:tcPr>
          <w:p w14:paraId="548F5466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20"/>
              </w:rPr>
            </w:pPr>
          </w:p>
          <w:p w14:paraId="19A5BB47" w14:textId="77777777" w:rsidR="003D6501" w:rsidRDefault="00000000">
            <w:pPr>
              <w:pStyle w:val="TableParagraph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Functional</w:t>
            </w:r>
          </w:p>
        </w:tc>
        <w:tc>
          <w:tcPr>
            <w:tcW w:w="3405" w:type="dxa"/>
          </w:tcPr>
          <w:p w14:paraId="060E4DB1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20"/>
              </w:rPr>
            </w:pPr>
          </w:p>
          <w:p w14:paraId="6DC729EF" w14:textId="77777777" w:rsidR="003D650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Testimonial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added successfully.</w:t>
            </w:r>
          </w:p>
        </w:tc>
        <w:tc>
          <w:tcPr>
            <w:tcW w:w="1686" w:type="dxa"/>
          </w:tcPr>
          <w:p w14:paraId="0CA09D3B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4F8DBDD3" w14:textId="77777777">
        <w:trPr>
          <w:trHeight w:val="731"/>
        </w:trPr>
        <w:tc>
          <w:tcPr>
            <w:tcW w:w="1414" w:type="dxa"/>
            <w:shd w:val="clear" w:color="auto" w:fill="F1F1F1"/>
          </w:tcPr>
          <w:p w14:paraId="4394B98F" w14:textId="77777777" w:rsidR="003D6501" w:rsidRDefault="003D6501">
            <w:pPr>
              <w:pStyle w:val="TableParagraph"/>
              <w:spacing w:before="11"/>
              <w:rPr>
                <w:rFonts w:ascii="Cambria"/>
                <w:b/>
                <w:sz w:val="20"/>
              </w:rPr>
            </w:pPr>
          </w:p>
          <w:p w14:paraId="3B9F8E9F" w14:textId="77777777" w:rsidR="003D6501" w:rsidRDefault="00000000">
            <w:pPr>
              <w:pStyle w:val="TableParagraph"/>
              <w:ind w:left="134" w:right="12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TC_03_2</w:t>
            </w:r>
          </w:p>
        </w:tc>
        <w:tc>
          <w:tcPr>
            <w:tcW w:w="2120" w:type="dxa"/>
            <w:shd w:val="clear" w:color="auto" w:fill="F1F1F1"/>
          </w:tcPr>
          <w:p w14:paraId="732F4446" w14:textId="77777777" w:rsidR="003D6501" w:rsidRDefault="00000000">
            <w:pPr>
              <w:pStyle w:val="TableParagraph"/>
              <w:spacing w:before="1"/>
              <w:ind w:left="107" w:right="606"/>
              <w:rPr>
                <w:sz w:val="20"/>
              </w:rPr>
            </w:pPr>
            <w:r>
              <w:rPr>
                <w:sz w:val="20"/>
              </w:rPr>
              <w:t>Failing to add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testimony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due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</w:p>
          <w:p w14:paraId="775B1B73" w14:textId="77777777" w:rsidR="003D6501" w:rsidRDefault="00000000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details.</w:t>
            </w:r>
          </w:p>
        </w:tc>
        <w:tc>
          <w:tcPr>
            <w:tcW w:w="1155" w:type="dxa"/>
            <w:shd w:val="clear" w:color="auto" w:fill="F1F1F1"/>
          </w:tcPr>
          <w:p w14:paraId="7D390BE0" w14:textId="77777777" w:rsidR="003D6501" w:rsidRDefault="003D6501">
            <w:pPr>
              <w:pStyle w:val="TableParagraph"/>
              <w:spacing w:before="11"/>
              <w:rPr>
                <w:rFonts w:ascii="Cambria"/>
                <w:b/>
                <w:sz w:val="20"/>
              </w:rPr>
            </w:pPr>
          </w:p>
          <w:p w14:paraId="10898F62" w14:textId="77777777" w:rsidR="003D6501" w:rsidRDefault="00000000">
            <w:pPr>
              <w:pStyle w:val="TableParagraph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Functional</w:t>
            </w:r>
          </w:p>
        </w:tc>
        <w:tc>
          <w:tcPr>
            <w:tcW w:w="3405" w:type="dxa"/>
            <w:shd w:val="clear" w:color="auto" w:fill="F1F1F1"/>
          </w:tcPr>
          <w:p w14:paraId="084E5196" w14:textId="77777777" w:rsidR="003D6501" w:rsidRDefault="003D6501">
            <w:pPr>
              <w:pStyle w:val="TableParagraph"/>
              <w:spacing w:before="11"/>
              <w:rPr>
                <w:rFonts w:ascii="Cambria"/>
                <w:b/>
                <w:sz w:val="20"/>
              </w:rPr>
            </w:pPr>
          </w:p>
          <w:p w14:paraId="3F9C96B3" w14:textId="77777777" w:rsidR="003D650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Error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displayed.</w:t>
            </w:r>
          </w:p>
        </w:tc>
        <w:tc>
          <w:tcPr>
            <w:tcW w:w="1686" w:type="dxa"/>
            <w:shd w:val="clear" w:color="auto" w:fill="F1F1F1"/>
          </w:tcPr>
          <w:p w14:paraId="754E1522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0DD24FEC" w14:textId="77777777">
        <w:trPr>
          <w:trHeight w:val="489"/>
        </w:trPr>
        <w:tc>
          <w:tcPr>
            <w:tcW w:w="1414" w:type="dxa"/>
          </w:tcPr>
          <w:p w14:paraId="0BB826E4" w14:textId="77777777" w:rsidR="003D6501" w:rsidRDefault="00000000">
            <w:pPr>
              <w:pStyle w:val="TableParagraph"/>
              <w:spacing w:before="123"/>
              <w:ind w:left="134" w:right="12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TC_03_3</w:t>
            </w:r>
          </w:p>
        </w:tc>
        <w:tc>
          <w:tcPr>
            <w:tcW w:w="2120" w:type="dxa"/>
          </w:tcPr>
          <w:p w14:paraId="32B8A723" w14:textId="77777777" w:rsidR="003D6501" w:rsidRDefault="00000000">
            <w:pPr>
              <w:pStyle w:val="TableParagraph"/>
              <w:spacing w:line="240" w:lineRule="atLeast"/>
              <w:ind w:left="107" w:right="184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Testimony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elements.</w:t>
            </w:r>
          </w:p>
        </w:tc>
        <w:tc>
          <w:tcPr>
            <w:tcW w:w="1155" w:type="dxa"/>
          </w:tcPr>
          <w:p w14:paraId="70F0A6EE" w14:textId="77777777" w:rsidR="003D6501" w:rsidRDefault="00000000">
            <w:pPr>
              <w:pStyle w:val="TableParagraph"/>
              <w:spacing w:before="123"/>
              <w:ind w:left="84" w:right="78"/>
              <w:jc w:val="center"/>
              <w:rPr>
                <w:sz w:val="20"/>
              </w:rPr>
            </w:pPr>
            <w:r>
              <w:rPr>
                <w:sz w:val="20"/>
              </w:rPr>
              <w:t>GUI</w:t>
            </w:r>
          </w:p>
        </w:tc>
        <w:tc>
          <w:tcPr>
            <w:tcW w:w="3405" w:type="dxa"/>
          </w:tcPr>
          <w:p w14:paraId="5B40E1A9" w14:textId="77777777" w:rsidR="003D6501" w:rsidRDefault="00000000">
            <w:pPr>
              <w:pStyle w:val="TableParagraph"/>
              <w:spacing w:line="240" w:lineRule="atLeast"/>
              <w:ind w:left="107" w:right="312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elements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testimonial page.</w:t>
            </w:r>
          </w:p>
        </w:tc>
        <w:tc>
          <w:tcPr>
            <w:tcW w:w="1686" w:type="dxa"/>
          </w:tcPr>
          <w:p w14:paraId="631DEB22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</w:tbl>
    <w:p w14:paraId="5850B8AC" w14:textId="77777777" w:rsidR="003D6501" w:rsidRDefault="003D6501">
      <w:pPr>
        <w:rPr>
          <w:rFonts w:ascii="Times New Roman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2BC97135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6A08C61C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6DA5016D" w14:textId="77777777" w:rsidR="003D6501" w:rsidRDefault="003D6501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6"/>
        <w:gridCol w:w="7581"/>
      </w:tblGrid>
      <w:tr w:rsidR="003D6501" w14:paraId="58B759AD" w14:textId="77777777">
        <w:trPr>
          <w:trHeight w:val="330"/>
        </w:trPr>
        <w:tc>
          <w:tcPr>
            <w:tcW w:w="2196" w:type="dxa"/>
          </w:tcPr>
          <w:p w14:paraId="6E34A9F5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7581" w:type="dxa"/>
          </w:tcPr>
          <w:p w14:paraId="7569037A" w14:textId="77777777" w:rsidR="003D6501" w:rsidRDefault="0000000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Successfully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added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testimony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with valid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details.</w:t>
            </w:r>
          </w:p>
        </w:tc>
      </w:tr>
      <w:tr w:rsidR="003D6501" w14:paraId="44DAC34B" w14:textId="77777777">
        <w:trPr>
          <w:trHeight w:val="292"/>
        </w:trPr>
        <w:tc>
          <w:tcPr>
            <w:tcW w:w="2196" w:type="dxa"/>
          </w:tcPr>
          <w:p w14:paraId="0CF83384" w14:textId="77777777" w:rsidR="003D6501" w:rsidRDefault="00000000">
            <w:pPr>
              <w:pStyle w:val="TableParagraph"/>
              <w:spacing w:line="27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7581" w:type="dxa"/>
          </w:tcPr>
          <w:p w14:paraId="28DD177C" w14:textId="77777777" w:rsidR="003D6501" w:rsidRDefault="00000000">
            <w:pPr>
              <w:pStyle w:val="TableParagraph"/>
              <w:spacing w:line="27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Functional</w:t>
            </w:r>
          </w:p>
        </w:tc>
      </w:tr>
      <w:tr w:rsidR="003D6501" w14:paraId="0409F332" w14:textId="77777777">
        <w:trPr>
          <w:trHeight w:val="330"/>
        </w:trPr>
        <w:tc>
          <w:tcPr>
            <w:tcW w:w="2196" w:type="dxa"/>
          </w:tcPr>
          <w:p w14:paraId="1782E685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7581" w:type="dxa"/>
          </w:tcPr>
          <w:p w14:paraId="13D240BB" w14:textId="77777777" w:rsidR="003D6501" w:rsidRDefault="0000000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High</w:t>
            </w:r>
          </w:p>
        </w:tc>
      </w:tr>
      <w:tr w:rsidR="003D6501" w14:paraId="210621D3" w14:textId="77777777">
        <w:trPr>
          <w:trHeight w:val="330"/>
        </w:trPr>
        <w:tc>
          <w:tcPr>
            <w:tcW w:w="2196" w:type="dxa"/>
          </w:tcPr>
          <w:p w14:paraId="0CC36D8E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Precondition</w:t>
            </w:r>
          </w:p>
        </w:tc>
        <w:tc>
          <w:tcPr>
            <w:tcW w:w="7581" w:type="dxa"/>
          </w:tcPr>
          <w:p w14:paraId="404E9064" w14:textId="77777777" w:rsidR="003D6501" w:rsidRDefault="0000000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034C58CC" w14:textId="77777777" w:rsidR="003D6501" w:rsidRDefault="003D6501">
      <w:pPr>
        <w:pStyle w:val="BodyText"/>
        <w:spacing w:before="8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3D6501" w14:paraId="535A9F05" w14:textId="77777777">
        <w:trPr>
          <w:trHeight w:val="489"/>
        </w:trPr>
        <w:tc>
          <w:tcPr>
            <w:tcW w:w="703" w:type="dxa"/>
            <w:shd w:val="clear" w:color="auto" w:fill="C0C0C0"/>
          </w:tcPr>
          <w:p w14:paraId="22F745FB" w14:textId="77777777" w:rsidR="003D6501" w:rsidRDefault="00000000">
            <w:pPr>
              <w:pStyle w:val="TableParagraph"/>
              <w:spacing w:line="240" w:lineRule="atLeast"/>
              <w:ind w:left="170" w:right="144" w:firstLine="1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418" w:type="dxa"/>
            <w:shd w:val="clear" w:color="auto" w:fill="C0C0C0"/>
          </w:tcPr>
          <w:p w14:paraId="034466B0" w14:textId="77777777" w:rsidR="003D6501" w:rsidRDefault="00000000">
            <w:pPr>
              <w:pStyle w:val="TableParagraph"/>
              <w:spacing w:line="240" w:lineRule="atLeast"/>
              <w:ind w:left="249" w:right="221" w:firstLine="7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 Case</w:t>
            </w:r>
            <w:r>
              <w:rPr>
                <w:rFonts w:ascii="Calibri Light"/>
                <w:spacing w:val="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702" w:type="dxa"/>
            <w:shd w:val="clear" w:color="auto" w:fill="C0C0C0"/>
          </w:tcPr>
          <w:p w14:paraId="72241067" w14:textId="77777777" w:rsidR="003D6501" w:rsidRDefault="00000000">
            <w:pPr>
              <w:pStyle w:val="TableParagraph"/>
              <w:spacing w:before="123"/>
              <w:ind w:left="2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2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560" w:type="dxa"/>
            <w:shd w:val="clear" w:color="auto" w:fill="C0C0C0"/>
          </w:tcPr>
          <w:p w14:paraId="6C962E89" w14:textId="77777777" w:rsidR="003D6501" w:rsidRDefault="00000000">
            <w:pPr>
              <w:pStyle w:val="TableParagraph"/>
              <w:spacing w:before="123"/>
              <w:ind w:left="25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849" w:type="dxa"/>
            <w:shd w:val="clear" w:color="auto" w:fill="C0C0C0"/>
          </w:tcPr>
          <w:p w14:paraId="58843CEC" w14:textId="77777777" w:rsidR="003D6501" w:rsidRDefault="00000000">
            <w:pPr>
              <w:pStyle w:val="TableParagraph"/>
              <w:spacing w:before="123"/>
              <w:ind w:left="17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993" w:type="dxa"/>
            <w:shd w:val="clear" w:color="auto" w:fill="C0C0C0"/>
          </w:tcPr>
          <w:p w14:paraId="64220D03" w14:textId="77777777" w:rsidR="003D6501" w:rsidRDefault="00000000">
            <w:pPr>
              <w:pStyle w:val="TableParagraph"/>
              <w:spacing w:before="135"/>
              <w:ind w:left="138"/>
              <w:rPr>
                <w:rFonts w:ascii="Calibri Light"/>
                <w:sz w:val="18"/>
              </w:rPr>
            </w:pPr>
            <w:r>
              <w:rPr>
                <w:rFonts w:ascii="Calibri Light"/>
                <w:sz w:val="18"/>
              </w:rPr>
              <w:t>Comment</w:t>
            </w:r>
          </w:p>
        </w:tc>
        <w:tc>
          <w:tcPr>
            <w:tcW w:w="1680" w:type="dxa"/>
            <w:shd w:val="clear" w:color="auto" w:fill="C0C0C0"/>
          </w:tcPr>
          <w:p w14:paraId="095A1FC8" w14:textId="77777777" w:rsidR="003D6501" w:rsidRDefault="00000000">
            <w:pPr>
              <w:pStyle w:val="TableParagraph"/>
              <w:spacing w:before="123"/>
              <w:ind w:left="625" w:right="618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899" w:type="dxa"/>
            <w:shd w:val="clear" w:color="auto" w:fill="C0C0C0"/>
          </w:tcPr>
          <w:p w14:paraId="61820083" w14:textId="77777777" w:rsidR="003D6501" w:rsidRDefault="00000000">
            <w:pPr>
              <w:pStyle w:val="TableParagraph"/>
              <w:spacing w:before="1"/>
              <w:ind w:left="16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3D6501" w14:paraId="23C56AD8" w14:textId="77777777">
        <w:trPr>
          <w:trHeight w:val="1466"/>
        </w:trPr>
        <w:tc>
          <w:tcPr>
            <w:tcW w:w="703" w:type="dxa"/>
          </w:tcPr>
          <w:p w14:paraId="56935F3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EB8264E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29A26510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14:paraId="560BF1D9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234A0646" w14:textId="77777777" w:rsidR="003D6501" w:rsidRDefault="00000000">
            <w:pPr>
              <w:pStyle w:val="TableParagraph"/>
              <w:ind w:left="107" w:right="118"/>
              <w:rPr>
                <w:sz w:val="24"/>
              </w:rPr>
            </w:pPr>
            <w:r>
              <w:rPr>
                <w:sz w:val="24"/>
              </w:rPr>
              <w:t>Access Web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</w:p>
        </w:tc>
        <w:tc>
          <w:tcPr>
            <w:tcW w:w="1702" w:type="dxa"/>
          </w:tcPr>
          <w:p w14:paraId="69DF693E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3AD56A1B" w14:textId="77777777" w:rsidR="003D6501" w:rsidRDefault="00000000">
            <w:pPr>
              <w:pStyle w:val="TableParagraph"/>
              <w:ind w:left="108" w:right="469"/>
              <w:rPr>
                <w:sz w:val="24"/>
              </w:rPr>
            </w:pPr>
            <w:r>
              <w:rPr>
                <w:sz w:val="24"/>
              </w:rPr>
              <w:t>Access Add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Testimony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60" w:type="dxa"/>
          </w:tcPr>
          <w:p w14:paraId="28546DF2" w14:textId="77777777" w:rsidR="003D6501" w:rsidRDefault="00000000">
            <w:pPr>
              <w:pStyle w:val="TableParagraph"/>
              <w:ind w:left="108" w:right="403"/>
              <w:rPr>
                <w:sz w:val="24"/>
              </w:rPr>
            </w:pPr>
            <w:r>
              <w:rPr>
                <w:sz w:val="24"/>
              </w:rPr>
              <w:t>The 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displayed</w:t>
            </w:r>
            <w:proofErr w:type="gramEnd"/>
          </w:p>
          <w:p w14:paraId="4A0A921D" w14:textId="77777777" w:rsidR="003D650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successfully.</w:t>
            </w:r>
          </w:p>
        </w:tc>
        <w:tc>
          <w:tcPr>
            <w:tcW w:w="849" w:type="dxa"/>
          </w:tcPr>
          <w:p w14:paraId="12943B0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BA942E0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07776238" w14:textId="77777777" w:rsidR="003D6501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09FFC5D4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3455146F" w14:textId="77777777" w:rsidR="003D6501" w:rsidRDefault="00000000">
            <w:pPr>
              <w:pStyle w:val="TableParagraph"/>
              <w:spacing w:before="178"/>
              <w:ind w:left="107" w:right="132"/>
              <w:jc w:val="both"/>
              <w:rPr>
                <w:rFonts w:ascii="Arial MT"/>
                <w:sz w:val="24"/>
              </w:rPr>
            </w:pPr>
            <w:hyperlink r:id="rId36">
              <w:r>
                <w:rPr>
                  <w:rFonts w:ascii="Arial MT"/>
                  <w:color w:val="0462C1"/>
                  <w:sz w:val="24"/>
                  <w:u w:val="single" w:color="0462C1"/>
                </w:rPr>
                <w:t>https://accou</w:t>
              </w:r>
            </w:hyperlink>
            <w:r>
              <w:rPr>
                <w:rFonts w:ascii="Arial MT"/>
                <w:color w:val="0462C1"/>
                <w:spacing w:val="1"/>
                <w:sz w:val="24"/>
              </w:rPr>
              <w:t xml:space="preserve"> </w:t>
            </w:r>
            <w:hyperlink r:id="rId37">
              <w:r>
                <w:rPr>
                  <w:rFonts w:ascii="Arial MT"/>
                  <w:color w:val="0462C1"/>
                  <w:sz w:val="24"/>
                  <w:u w:val="single" w:color="0462C1"/>
                </w:rPr>
                <w:t>nts.google.co</w:t>
              </w:r>
            </w:hyperlink>
            <w:r>
              <w:rPr>
                <w:rFonts w:ascii="Arial MT"/>
                <w:color w:val="0462C1"/>
                <w:spacing w:val="-65"/>
                <w:sz w:val="24"/>
              </w:rPr>
              <w:t xml:space="preserve"> </w:t>
            </w:r>
            <w:hyperlink r:id="rId38">
              <w:r>
                <w:rPr>
                  <w:rFonts w:ascii="Arial MT"/>
                  <w:color w:val="0462C1"/>
                  <w:sz w:val="24"/>
                  <w:u w:val="single" w:color="0462C1"/>
                </w:rPr>
                <w:t>m/</w:t>
              </w:r>
              <w:proofErr w:type="spellStart"/>
              <w:r>
                <w:rPr>
                  <w:rFonts w:ascii="Arial MT"/>
                  <w:color w:val="0462C1"/>
                  <w:sz w:val="24"/>
                  <w:u w:val="single" w:color="0462C1"/>
                </w:rPr>
                <w:t>AddTestm</w:t>
              </w:r>
              <w:proofErr w:type="spellEnd"/>
            </w:hyperlink>
            <w:r>
              <w:rPr>
                <w:rFonts w:ascii="Arial MT"/>
                <w:color w:val="0462C1"/>
                <w:spacing w:val="1"/>
                <w:sz w:val="24"/>
              </w:rPr>
              <w:t xml:space="preserve"> </w:t>
            </w:r>
            <w:hyperlink r:id="rId39">
              <w:proofErr w:type="spellStart"/>
              <w:r>
                <w:rPr>
                  <w:rFonts w:ascii="Arial MT"/>
                  <w:color w:val="0462C1"/>
                  <w:sz w:val="24"/>
                  <w:u w:val="single" w:color="0462C1"/>
                </w:rPr>
                <w:t>ony</w:t>
              </w:r>
              <w:proofErr w:type="spellEnd"/>
            </w:hyperlink>
          </w:p>
        </w:tc>
        <w:tc>
          <w:tcPr>
            <w:tcW w:w="899" w:type="dxa"/>
          </w:tcPr>
          <w:p w14:paraId="3EFDA590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217AB82E" w14:textId="77777777">
        <w:trPr>
          <w:trHeight w:val="2634"/>
        </w:trPr>
        <w:tc>
          <w:tcPr>
            <w:tcW w:w="703" w:type="dxa"/>
          </w:tcPr>
          <w:p w14:paraId="67A098A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70D947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F046EF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822EC19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14:paraId="1EC87598" w14:textId="77777777" w:rsidR="003D6501" w:rsidRDefault="00000000">
            <w:pPr>
              <w:pStyle w:val="TableParagraph"/>
              <w:spacing w:before="1"/>
              <w:ind w:left="2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 w14:paraId="0B53FB0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FD1CE80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1EEBDC9E" w14:textId="77777777" w:rsidR="003D6501" w:rsidRDefault="00000000">
            <w:pPr>
              <w:pStyle w:val="TableParagraph"/>
              <w:ind w:left="107" w:right="14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name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14:paraId="597B6440" w14:textId="77777777" w:rsidR="003D6501" w:rsidRDefault="00000000">
            <w:pPr>
              <w:pStyle w:val="TableParagraph"/>
              <w:ind w:left="108" w:right="212"/>
              <w:rPr>
                <w:sz w:val="24"/>
              </w:rPr>
            </w:pPr>
            <w:r>
              <w:rPr>
                <w:sz w:val="24"/>
              </w:rPr>
              <w:t>Testimonial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 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editable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accept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</w:p>
          <w:p w14:paraId="6DC1D6B2" w14:textId="77777777" w:rsidR="003D6501" w:rsidRDefault="0000000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560" w:type="dxa"/>
          </w:tcPr>
          <w:p w14:paraId="405656A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B467B5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9F58C91" w14:textId="77777777" w:rsidR="003D6501" w:rsidRDefault="00000000">
            <w:pPr>
              <w:pStyle w:val="TableParagraph"/>
              <w:spacing w:before="168"/>
              <w:ind w:left="108" w:right="286"/>
              <w:rPr>
                <w:sz w:val="24"/>
              </w:rPr>
            </w:pPr>
            <w:r>
              <w:rPr>
                <w:sz w:val="24"/>
              </w:rPr>
              <w:t>Testimonial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Name 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 w14:paraId="0C1E951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C4A0A8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F82332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0F17122" w14:textId="77777777" w:rsidR="003D6501" w:rsidRDefault="003D6501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14:paraId="198DD289" w14:textId="77777777" w:rsidR="003D6501" w:rsidRDefault="00000000">
            <w:pPr>
              <w:pStyle w:val="TableParagraph"/>
              <w:spacing w:before="1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70D2998C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5A59908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909C6C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71BD4A7" w14:textId="77777777" w:rsidR="003D6501" w:rsidRDefault="00000000">
            <w:pPr>
              <w:pStyle w:val="TableParagraph"/>
              <w:spacing w:before="168"/>
              <w:ind w:left="107" w:right="407"/>
              <w:rPr>
                <w:sz w:val="24"/>
              </w:rPr>
            </w:pPr>
            <w:r>
              <w:rPr>
                <w:sz w:val="24"/>
              </w:rPr>
              <w:t>Testimonial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Khush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Bhadrecha</w:t>
            </w:r>
          </w:p>
        </w:tc>
        <w:tc>
          <w:tcPr>
            <w:tcW w:w="899" w:type="dxa"/>
          </w:tcPr>
          <w:p w14:paraId="11B9D706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1B7EF913" w14:textId="77777777">
        <w:trPr>
          <w:trHeight w:val="2052"/>
        </w:trPr>
        <w:tc>
          <w:tcPr>
            <w:tcW w:w="703" w:type="dxa"/>
            <w:tcBorders>
              <w:bottom w:val="nil"/>
            </w:tcBorders>
          </w:tcPr>
          <w:p w14:paraId="7BF87C9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6D1DDA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C30BC69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7"/>
              </w:rPr>
            </w:pPr>
          </w:p>
          <w:p w14:paraId="34B8EE33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 w14:paraId="3596DD24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14:paraId="77AE73E9" w14:textId="77777777" w:rsidR="003D6501" w:rsidRDefault="00000000">
            <w:pPr>
              <w:pStyle w:val="TableParagraph"/>
              <w:ind w:left="107" w:right="26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  <w:tcBorders>
              <w:bottom w:val="nil"/>
            </w:tcBorders>
          </w:tcPr>
          <w:p w14:paraId="7AA19692" w14:textId="77777777" w:rsidR="003D6501" w:rsidRDefault="00000000">
            <w:pPr>
              <w:pStyle w:val="TableParagraph"/>
              <w:spacing w:before="1"/>
              <w:ind w:left="108" w:right="136"/>
              <w:rPr>
                <w:sz w:val="24"/>
              </w:rPr>
            </w:pPr>
            <w:r>
              <w:rPr>
                <w:sz w:val="24"/>
              </w:rPr>
              <w:t>Testimony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 should 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editable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accept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Testimony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Testimony</w:t>
            </w:r>
          </w:p>
          <w:p w14:paraId="241A52A8" w14:textId="77777777" w:rsidR="003D6501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field.</w:t>
            </w:r>
          </w:p>
        </w:tc>
        <w:tc>
          <w:tcPr>
            <w:tcW w:w="1560" w:type="dxa"/>
            <w:tcBorders>
              <w:bottom w:val="nil"/>
            </w:tcBorders>
          </w:tcPr>
          <w:p w14:paraId="20E1B50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DE97CCC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51654FA3" w14:textId="77777777" w:rsidR="003D6501" w:rsidRDefault="00000000">
            <w:pPr>
              <w:pStyle w:val="TableParagraph"/>
              <w:ind w:left="108" w:right="419"/>
              <w:jc w:val="both"/>
              <w:rPr>
                <w:sz w:val="24"/>
              </w:rPr>
            </w:pPr>
            <w:r>
              <w:rPr>
                <w:sz w:val="24"/>
              </w:rPr>
              <w:t>Testimony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 input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accepted.</w:t>
            </w:r>
          </w:p>
        </w:tc>
        <w:tc>
          <w:tcPr>
            <w:tcW w:w="849" w:type="dxa"/>
            <w:tcBorders>
              <w:bottom w:val="nil"/>
            </w:tcBorders>
          </w:tcPr>
          <w:p w14:paraId="36ACFC8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560987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5C6DE43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7"/>
              </w:rPr>
            </w:pPr>
          </w:p>
          <w:p w14:paraId="39496491" w14:textId="77777777" w:rsidR="003D6501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tcBorders>
              <w:bottom w:val="nil"/>
            </w:tcBorders>
          </w:tcPr>
          <w:p w14:paraId="4FA3D94E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  <w:tcBorders>
              <w:bottom w:val="nil"/>
            </w:tcBorders>
          </w:tcPr>
          <w:p w14:paraId="5BD45BE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CD598B5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29504D05" w14:textId="77777777" w:rsidR="003D6501" w:rsidRDefault="00000000">
            <w:pPr>
              <w:pStyle w:val="TableParagraph"/>
              <w:ind w:left="107" w:right="167"/>
              <w:rPr>
                <w:sz w:val="24"/>
              </w:rPr>
            </w:pPr>
            <w:r>
              <w:rPr>
                <w:sz w:val="24"/>
              </w:rPr>
              <w:t>Testimony: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 is very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good.</w:t>
            </w:r>
          </w:p>
        </w:tc>
        <w:tc>
          <w:tcPr>
            <w:tcW w:w="899" w:type="dxa"/>
            <w:tcBorders>
              <w:bottom w:val="nil"/>
            </w:tcBorders>
          </w:tcPr>
          <w:p w14:paraId="08A776A3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</w:tbl>
    <w:p w14:paraId="712607AB" w14:textId="77777777" w:rsidR="003D6501" w:rsidRDefault="003D6501">
      <w:pPr>
        <w:rPr>
          <w:rFonts w:ascii="Times New Roman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5B012D0C" w14:textId="77777777" w:rsidR="003D6501" w:rsidRDefault="00000000">
      <w:pPr>
        <w:pStyle w:val="BodyText"/>
        <w:spacing w:before="9"/>
        <w:rPr>
          <w:rFonts w:ascii="Cambria"/>
          <w:b/>
          <w:sz w:val="7"/>
        </w:rPr>
      </w:pPr>
      <w:r>
        <w:lastRenderedPageBreak/>
        <w:pict w14:anchorId="47C924A9">
          <v:rect id="_x0000_s2050" style="position:absolute;margin-left:382.6pt;margin-top:71.95pt;width:.45pt;height:.45pt;z-index:251659264;mso-position-horizontal-relative:page;mso-position-vertical-relative:page;mso-width-relative:page;mso-height-relative:page" fillcolor="black" stroked="f">
            <w10:wrap anchorx="page" anchory="page"/>
          </v:rect>
        </w:pict>
      </w:r>
      <w:r>
        <w:pict w14:anchorId="0A905086">
          <v:shape id="_x0000_s2051" style="position:absolute;margin-left:432.3pt;margin-top:71.95pt;width:.5pt;height:286.05pt;z-index:251660288;mso-position-horizontal-relative:page;mso-position-vertical-relative:page;mso-width-relative:page;mso-height-relative:page" coordorigin="8646,1440" coordsize="10,5721" o:spt="100" adj="0,,0" path="m8656,5845r-10,l8646,5855r,1305l8656,7160r,-1305l8656,5845xm8656,1450r-10,l8646,5845r10,l8656,1450xm8656,1440r-10,l8646,1450r10,l8656,144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D6DD216">
          <v:shape id="_x0000_s2052" style="position:absolute;margin-left:516.3pt;margin-top:71.95pt;width:.5pt;height:286.05pt;z-index:251661312;mso-position-horizontal-relative:page;mso-position-vertical-relative:page;mso-width-relative:page;mso-height-relative:page" coordorigin="10327,1440" coordsize="10,5721" o:spt="100" adj="0,,0" path="m10336,5845r-9,l10327,5855r,1305l10336,7160r,-1305l10336,5845xm10336,1450r-9,l10327,5845r9,l10336,1450xm10336,1440r-9,l10327,1450r9,l10336,144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92172AD">
          <v:shape id="_x0000_s2053" style="position:absolute;margin-left:561.3pt;margin-top:71.95pt;width:.5pt;height:286.05pt;z-index:251662336;mso-position-horizontal-relative:page;mso-position-vertical-relative:page;mso-width-relative:page;mso-height-relative:page" coordorigin="11227,1440" coordsize="10,5721" o:spt="100" adj="0,,0" path="m11236,5845r-9,l11227,5855r,1305l11236,7160r,-1305l11236,5845xm11236,1450r-9,l11227,5845r9,l11236,1450xm11236,1440r-9,l11227,1450r9,l11236,14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3"/>
        <w:gridCol w:w="1418"/>
        <w:gridCol w:w="1702"/>
        <w:gridCol w:w="1560"/>
        <w:gridCol w:w="849"/>
      </w:tblGrid>
      <w:tr w:rsidR="003D6501" w14:paraId="1B0E99DB" w14:textId="77777777">
        <w:trPr>
          <w:trHeight w:val="4395"/>
        </w:trPr>
        <w:tc>
          <w:tcPr>
            <w:tcW w:w="703" w:type="dxa"/>
            <w:tcBorders>
              <w:top w:val="nil"/>
              <w:bottom w:val="nil"/>
            </w:tcBorders>
          </w:tcPr>
          <w:p w14:paraId="5729FE0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1021B4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8DCF4A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FA30C5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D1DC1E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9A448E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E8EAB07" w14:textId="77777777" w:rsidR="003D6501" w:rsidRDefault="003D6501">
            <w:pPr>
              <w:pStyle w:val="TableParagraph"/>
              <w:rPr>
                <w:rFonts w:ascii="Cambria"/>
                <w:b/>
                <w:sz w:val="31"/>
              </w:rPr>
            </w:pPr>
          </w:p>
          <w:p w14:paraId="0243F9D9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8" w:type="dxa"/>
          </w:tcPr>
          <w:p w14:paraId="04D4A63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CF86DA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193BE4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BF7AF3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80AA44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B4C3D6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6DDB3C6" w14:textId="77777777" w:rsidR="003D6501" w:rsidRDefault="003D6501">
            <w:pPr>
              <w:pStyle w:val="TableParagraph"/>
              <w:spacing w:before="6"/>
              <w:rPr>
                <w:rFonts w:ascii="Cambria"/>
                <w:b/>
                <w:sz w:val="18"/>
              </w:rPr>
            </w:pPr>
          </w:p>
          <w:p w14:paraId="624694DC" w14:textId="77777777" w:rsidR="003D6501" w:rsidRDefault="00000000">
            <w:pPr>
              <w:pStyle w:val="TableParagraph"/>
              <w:ind w:left="107" w:right="116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14:paraId="48C9A545" w14:textId="77777777" w:rsidR="003D6501" w:rsidRDefault="00000000">
            <w:pPr>
              <w:pStyle w:val="TableParagraph"/>
              <w:ind w:left="108" w:right="85"/>
              <w:rPr>
                <w:sz w:val="24"/>
              </w:rPr>
            </w:pPr>
            <w:r>
              <w:rPr>
                <w:sz w:val="24"/>
              </w:rPr>
              <w:t>Testimony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saved in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database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clicking save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Testimony's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prompt should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 that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Testimony</w:t>
            </w:r>
            <w:proofErr w:type="gramEnd"/>
          </w:p>
          <w:p w14:paraId="7AD630BD" w14:textId="77777777" w:rsidR="003D6501" w:rsidRDefault="00000000">
            <w:pPr>
              <w:pStyle w:val="TableParagraph"/>
              <w:spacing w:line="290" w:lineRule="atLeast"/>
              <w:ind w:left="108" w:right="338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0618B95A" w14:textId="77777777" w:rsidR="003D6501" w:rsidRDefault="00000000">
            <w:pPr>
              <w:pStyle w:val="TableParagraph"/>
              <w:spacing w:line="20" w:lineRule="exact"/>
              <w:ind w:left="-5"/>
              <w:rPr>
                <w:rFonts w:ascii="Cambria"/>
                <w:sz w:val="2"/>
              </w:rPr>
            </w:pPr>
            <w:r>
              <w:rPr>
                <w:rFonts w:ascii="Cambria"/>
                <w:sz w:val="2"/>
              </w:rPr>
            </w:r>
            <w:r>
              <w:rPr>
                <w:rFonts w:ascii="Cambria"/>
                <w:sz w:val="2"/>
              </w:rPr>
              <w:pict w14:anchorId="780453F4">
                <v:group id="_x0000_s2054" style="width:.5pt;height:.5pt;mso-position-horizontal-relative:char;mso-position-vertical-relative:line" coordsize="10,10">
                  <v:rect id="_x0000_s2055" style="position:absolute;width:10;height:10" fillcolor="black" stroked="f"/>
                  <w10:wrap type="none"/>
                  <w10:anchorlock/>
                </v:group>
              </w:pict>
            </w:r>
          </w:p>
          <w:p w14:paraId="7D8B5A6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6172D4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230E85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94D380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26A4A4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2AFEC9E" w14:textId="77777777" w:rsidR="003D6501" w:rsidRDefault="00000000">
            <w:pPr>
              <w:pStyle w:val="TableParagraph"/>
              <w:spacing w:before="185"/>
              <w:ind w:left="108" w:right="202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navigated 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Testimony's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 w14:paraId="2215420A" w14:textId="77777777" w:rsidR="003D6501" w:rsidRDefault="00000000">
            <w:pPr>
              <w:pStyle w:val="TableParagraph"/>
              <w:spacing w:line="20" w:lineRule="exact"/>
              <w:ind w:left="-4"/>
              <w:rPr>
                <w:rFonts w:ascii="Cambria"/>
                <w:sz w:val="2"/>
              </w:rPr>
            </w:pPr>
            <w:r>
              <w:rPr>
                <w:rFonts w:ascii="Cambria"/>
                <w:sz w:val="2"/>
              </w:rPr>
            </w:r>
            <w:r>
              <w:rPr>
                <w:rFonts w:ascii="Cambria"/>
                <w:sz w:val="2"/>
              </w:rPr>
              <w:pict w14:anchorId="31A22690">
                <v:group id="_x0000_s2056" style="width:.5pt;height:.5pt;mso-position-horizontal-relative:char;mso-position-vertical-relative:line" coordsize="10,10">
                  <v:rect id="_x0000_s2057" style="position:absolute;width:10;height:10" fillcolor="black" stroked="f"/>
                  <w10:wrap type="none"/>
                  <w10:anchorlock/>
                </v:group>
              </w:pict>
            </w:r>
          </w:p>
          <w:p w14:paraId="24934EE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246C28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FA1308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5D0489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27DD1F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FED26B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7F3B5A3" w14:textId="77777777" w:rsidR="003D6501" w:rsidRDefault="003D6501">
            <w:pPr>
              <w:pStyle w:val="TableParagraph"/>
              <w:spacing w:before="3"/>
              <w:rPr>
                <w:rFonts w:ascii="Cambria"/>
                <w:b/>
                <w:sz w:val="29"/>
              </w:rPr>
            </w:pPr>
          </w:p>
          <w:p w14:paraId="0B8C2907" w14:textId="77777777" w:rsidR="003D6501" w:rsidRDefault="00000000">
            <w:pPr>
              <w:pStyle w:val="TableParagraph"/>
              <w:ind w:left="152" w:right="145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3D6501" w14:paraId="14BCAC18" w14:textId="77777777">
        <w:trPr>
          <w:trHeight w:val="1305"/>
        </w:trPr>
        <w:tc>
          <w:tcPr>
            <w:tcW w:w="703" w:type="dxa"/>
            <w:tcBorders>
              <w:top w:val="nil"/>
              <w:bottom w:val="nil"/>
            </w:tcBorders>
          </w:tcPr>
          <w:p w14:paraId="1A3135C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CE82D17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19"/>
              </w:rPr>
            </w:pPr>
          </w:p>
          <w:p w14:paraId="2216AE7D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8" w:type="dxa"/>
          </w:tcPr>
          <w:p w14:paraId="5B30B0E0" w14:textId="77777777" w:rsidR="003D6501" w:rsidRDefault="003D6501">
            <w:pPr>
              <w:pStyle w:val="TableParagraph"/>
              <w:spacing w:before="7"/>
              <w:rPr>
                <w:rFonts w:ascii="Cambria"/>
                <w:b/>
                <w:sz w:val="30"/>
              </w:rPr>
            </w:pPr>
          </w:p>
          <w:p w14:paraId="75FE5571" w14:textId="77777777" w:rsidR="003D6501" w:rsidRDefault="00000000">
            <w:pPr>
              <w:pStyle w:val="TableParagraph"/>
              <w:ind w:left="107" w:right="122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14:paraId="3920C89C" w14:textId="77777777" w:rsidR="003D6501" w:rsidRDefault="00000000">
            <w:pPr>
              <w:pStyle w:val="TableParagraph"/>
              <w:spacing w:before="66"/>
              <w:ind w:left="108" w:right="415"/>
              <w:jc w:val="both"/>
              <w:rPr>
                <w:sz w:val="24"/>
              </w:rPr>
            </w:pPr>
            <w:r>
              <w:rPr>
                <w:sz w:val="24"/>
              </w:rPr>
              <w:t>User should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navigate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Testimony's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39BCEC8D" w14:textId="77777777" w:rsidR="003D6501" w:rsidRDefault="00000000">
            <w:pPr>
              <w:pStyle w:val="TableParagraph"/>
              <w:spacing w:before="66"/>
              <w:ind w:left="108" w:right="202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navigated 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Testimony's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 w14:paraId="1FCBBBE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5F58A13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19"/>
              </w:rPr>
            </w:pPr>
          </w:p>
          <w:p w14:paraId="17BEFB55" w14:textId="77777777" w:rsidR="003D6501" w:rsidRDefault="00000000">
            <w:pPr>
              <w:pStyle w:val="TableParagraph"/>
              <w:ind w:left="152" w:right="145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2522E1BF" w14:textId="77777777" w:rsidR="003D6501" w:rsidRDefault="003D6501">
      <w:pPr>
        <w:pStyle w:val="BodyText"/>
        <w:spacing w:before="8" w:after="1"/>
        <w:rPr>
          <w:rFonts w:ascii="Cambria"/>
          <w:b/>
          <w:sz w:val="23"/>
        </w:rPr>
      </w:pPr>
    </w:p>
    <w:tbl>
      <w:tblPr>
        <w:tblW w:w="0" w:type="auto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6"/>
        <w:gridCol w:w="7581"/>
      </w:tblGrid>
      <w:tr w:rsidR="003D6501" w14:paraId="7A1F09B8" w14:textId="77777777">
        <w:trPr>
          <w:trHeight w:val="328"/>
        </w:trPr>
        <w:tc>
          <w:tcPr>
            <w:tcW w:w="2196" w:type="dxa"/>
          </w:tcPr>
          <w:p w14:paraId="463B2BBC" w14:textId="77777777" w:rsidR="003D6501" w:rsidRDefault="00000000">
            <w:pPr>
              <w:pStyle w:val="TableParagraph"/>
              <w:spacing w:before="16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7581" w:type="dxa"/>
          </w:tcPr>
          <w:p w14:paraId="6709B2D9" w14:textId="77777777" w:rsidR="003D6501" w:rsidRDefault="00000000">
            <w:pPr>
              <w:pStyle w:val="TableParagraph"/>
              <w:spacing w:before="16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Failing to add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testimony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due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to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invalid details</w:t>
            </w:r>
          </w:p>
        </w:tc>
      </w:tr>
      <w:tr w:rsidR="003D6501" w14:paraId="5B7F29CC" w14:textId="77777777">
        <w:trPr>
          <w:trHeight w:val="292"/>
        </w:trPr>
        <w:tc>
          <w:tcPr>
            <w:tcW w:w="2196" w:type="dxa"/>
          </w:tcPr>
          <w:p w14:paraId="13C4BE59" w14:textId="77777777" w:rsidR="003D6501" w:rsidRDefault="00000000">
            <w:pPr>
              <w:pStyle w:val="TableParagraph"/>
              <w:spacing w:line="27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7581" w:type="dxa"/>
          </w:tcPr>
          <w:p w14:paraId="7DC72263" w14:textId="77777777" w:rsidR="003D6501" w:rsidRDefault="00000000">
            <w:pPr>
              <w:pStyle w:val="TableParagraph"/>
              <w:spacing w:line="27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Functional</w:t>
            </w:r>
          </w:p>
        </w:tc>
      </w:tr>
      <w:tr w:rsidR="003D6501" w14:paraId="78F1F6FC" w14:textId="77777777">
        <w:trPr>
          <w:trHeight w:val="330"/>
        </w:trPr>
        <w:tc>
          <w:tcPr>
            <w:tcW w:w="2196" w:type="dxa"/>
          </w:tcPr>
          <w:p w14:paraId="38735E70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7581" w:type="dxa"/>
          </w:tcPr>
          <w:p w14:paraId="3CFAB4AC" w14:textId="77777777" w:rsidR="003D6501" w:rsidRDefault="0000000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3D6501" w14:paraId="6FA16533" w14:textId="77777777">
        <w:trPr>
          <w:trHeight w:val="330"/>
        </w:trPr>
        <w:tc>
          <w:tcPr>
            <w:tcW w:w="2196" w:type="dxa"/>
          </w:tcPr>
          <w:p w14:paraId="759D0CD7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Precondition</w:t>
            </w:r>
          </w:p>
        </w:tc>
        <w:tc>
          <w:tcPr>
            <w:tcW w:w="7581" w:type="dxa"/>
          </w:tcPr>
          <w:p w14:paraId="25029881" w14:textId="77777777" w:rsidR="003D6501" w:rsidRDefault="0000000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1DB45BA7" w14:textId="77777777" w:rsidR="003D6501" w:rsidRDefault="003D6501">
      <w:pPr>
        <w:pStyle w:val="BodyText"/>
        <w:spacing w:before="1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3D6501" w14:paraId="4E0976BF" w14:textId="77777777">
        <w:trPr>
          <w:trHeight w:val="486"/>
        </w:trPr>
        <w:tc>
          <w:tcPr>
            <w:tcW w:w="703" w:type="dxa"/>
            <w:shd w:val="clear" w:color="auto" w:fill="C0C0C0"/>
          </w:tcPr>
          <w:p w14:paraId="2B2CCE8A" w14:textId="77777777" w:rsidR="003D6501" w:rsidRDefault="00000000">
            <w:pPr>
              <w:pStyle w:val="TableParagraph"/>
              <w:spacing w:before="1" w:line="243" w:lineRule="exact"/>
              <w:ind w:left="18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</w:p>
          <w:p w14:paraId="70FC58CD" w14:textId="77777777" w:rsidR="003D6501" w:rsidRDefault="00000000">
            <w:pPr>
              <w:pStyle w:val="TableParagraph"/>
              <w:spacing w:line="222" w:lineRule="exact"/>
              <w:ind w:left="170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418" w:type="dxa"/>
            <w:shd w:val="clear" w:color="auto" w:fill="C0C0C0"/>
          </w:tcPr>
          <w:p w14:paraId="1BE7940E" w14:textId="77777777" w:rsidR="003D6501" w:rsidRDefault="00000000">
            <w:pPr>
              <w:pStyle w:val="TableParagraph"/>
              <w:spacing w:before="1" w:line="243" w:lineRule="exact"/>
              <w:ind w:left="32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Case</w:t>
            </w:r>
          </w:p>
          <w:p w14:paraId="1E27A000" w14:textId="77777777" w:rsidR="003D6501" w:rsidRDefault="00000000">
            <w:pPr>
              <w:pStyle w:val="TableParagraph"/>
              <w:spacing w:line="222" w:lineRule="exact"/>
              <w:ind w:left="24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702" w:type="dxa"/>
            <w:shd w:val="clear" w:color="auto" w:fill="C0C0C0"/>
          </w:tcPr>
          <w:p w14:paraId="7131DB57" w14:textId="77777777" w:rsidR="003D6501" w:rsidRDefault="00000000">
            <w:pPr>
              <w:pStyle w:val="TableParagraph"/>
              <w:spacing w:before="123"/>
              <w:ind w:left="2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560" w:type="dxa"/>
            <w:shd w:val="clear" w:color="auto" w:fill="C0C0C0"/>
          </w:tcPr>
          <w:p w14:paraId="20B8936A" w14:textId="77777777" w:rsidR="003D6501" w:rsidRDefault="00000000">
            <w:pPr>
              <w:pStyle w:val="TableParagraph"/>
              <w:spacing w:before="123"/>
              <w:ind w:left="25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849" w:type="dxa"/>
            <w:shd w:val="clear" w:color="auto" w:fill="C0C0C0"/>
          </w:tcPr>
          <w:p w14:paraId="63FC1841" w14:textId="77777777" w:rsidR="003D6501" w:rsidRDefault="00000000">
            <w:pPr>
              <w:pStyle w:val="TableParagraph"/>
              <w:spacing w:before="123"/>
              <w:ind w:left="17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993" w:type="dxa"/>
            <w:shd w:val="clear" w:color="auto" w:fill="C0C0C0"/>
          </w:tcPr>
          <w:p w14:paraId="593B7225" w14:textId="77777777" w:rsidR="003D6501" w:rsidRDefault="00000000">
            <w:pPr>
              <w:pStyle w:val="TableParagraph"/>
              <w:spacing w:before="135"/>
              <w:ind w:left="138"/>
              <w:rPr>
                <w:rFonts w:ascii="Calibri Light"/>
                <w:sz w:val="18"/>
              </w:rPr>
            </w:pPr>
            <w:r>
              <w:rPr>
                <w:rFonts w:ascii="Calibri Light"/>
                <w:sz w:val="18"/>
              </w:rPr>
              <w:t>Comment</w:t>
            </w:r>
          </w:p>
        </w:tc>
        <w:tc>
          <w:tcPr>
            <w:tcW w:w="1680" w:type="dxa"/>
            <w:shd w:val="clear" w:color="auto" w:fill="C0C0C0"/>
          </w:tcPr>
          <w:p w14:paraId="5896CAEF" w14:textId="77777777" w:rsidR="003D6501" w:rsidRDefault="00000000">
            <w:pPr>
              <w:pStyle w:val="TableParagraph"/>
              <w:spacing w:before="123"/>
              <w:ind w:left="625" w:right="618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899" w:type="dxa"/>
            <w:shd w:val="clear" w:color="auto" w:fill="C0C0C0"/>
          </w:tcPr>
          <w:p w14:paraId="2BF41655" w14:textId="77777777" w:rsidR="003D6501" w:rsidRDefault="00000000">
            <w:pPr>
              <w:pStyle w:val="TableParagraph"/>
              <w:spacing w:before="1"/>
              <w:ind w:left="16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3D6501" w14:paraId="3C783243" w14:textId="77777777">
        <w:trPr>
          <w:trHeight w:val="2637"/>
        </w:trPr>
        <w:tc>
          <w:tcPr>
            <w:tcW w:w="703" w:type="dxa"/>
          </w:tcPr>
          <w:p w14:paraId="5C1D5C3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D68B51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4F7921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8AC3D52" w14:textId="77777777" w:rsidR="003D6501" w:rsidRDefault="003D6501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52B938C5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14:paraId="26C3D06F" w14:textId="77777777" w:rsidR="003D6501" w:rsidRDefault="00000000">
            <w:pPr>
              <w:pStyle w:val="TableParagraph"/>
              <w:spacing w:line="290" w:lineRule="atLeast"/>
              <w:ind w:left="107" w:right="113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 save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theme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Name 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blanked.</w:t>
            </w:r>
          </w:p>
        </w:tc>
        <w:tc>
          <w:tcPr>
            <w:tcW w:w="1702" w:type="dxa"/>
          </w:tcPr>
          <w:p w14:paraId="411FF74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25D7D0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791B45B" w14:textId="77777777" w:rsidR="003D6501" w:rsidRDefault="00000000">
            <w:pPr>
              <w:pStyle w:val="TableParagraph"/>
              <w:spacing w:before="171"/>
              <w:ind w:left="108" w:right="91"/>
              <w:rPr>
                <w:sz w:val="24"/>
              </w:rPr>
            </w:pPr>
            <w:r>
              <w:rPr>
                <w:sz w:val="24"/>
              </w:rPr>
              <w:t>Set 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 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 Testimonial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  <w:tc>
          <w:tcPr>
            <w:tcW w:w="1560" w:type="dxa"/>
          </w:tcPr>
          <w:p w14:paraId="0BC0DFD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158820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B819D4A" w14:textId="77777777" w:rsidR="003D6501" w:rsidRDefault="003D6501">
            <w:pPr>
              <w:pStyle w:val="TableParagraph"/>
              <w:rPr>
                <w:rFonts w:ascii="Cambria"/>
                <w:b/>
                <w:sz w:val="27"/>
              </w:rPr>
            </w:pPr>
          </w:p>
          <w:p w14:paraId="767BE9AF" w14:textId="77777777" w:rsidR="003D6501" w:rsidRDefault="00000000">
            <w:pPr>
              <w:pStyle w:val="TableParagraph"/>
              <w:spacing w:before="1"/>
              <w:ind w:left="108" w:right="356"/>
              <w:rPr>
                <w:sz w:val="24"/>
              </w:rPr>
            </w:pPr>
            <w:r>
              <w:rPr>
                <w:sz w:val="24"/>
              </w:rPr>
              <w:t>Performs 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</w:tc>
        <w:tc>
          <w:tcPr>
            <w:tcW w:w="849" w:type="dxa"/>
          </w:tcPr>
          <w:p w14:paraId="0AC0E70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56B7BD1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779C1F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512EDB0" w14:textId="77777777" w:rsidR="003D6501" w:rsidRDefault="003D6501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42351AF5" w14:textId="77777777" w:rsidR="003D6501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0A57EE51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6A5E4D93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3ED2EA6D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29F0F53D" w14:textId="77777777">
        <w:trPr>
          <w:trHeight w:val="2637"/>
        </w:trPr>
        <w:tc>
          <w:tcPr>
            <w:tcW w:w="703" w:type="dxa"/>
          </w:tcPr>
          <w:p w14:paraId="6A2D05E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C499A9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EBD250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941FC33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8"/>
              </w:rPr>
            </w:pPr>
          </w:p>
          <w:p w14:paraId="4374D9AA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 w14:paraId="74CF1DE1" w14:textId="77777777" w:rsidR="003D6501" w:rsidRDefault="00000000">
            <w:pPr>
              <w:pStyle w:val="TableParagraph"/>
              <w:ind w:left="107" w:right="113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 save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theme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Testimony</w:t>
            </w:r>
            <w:proofErr w:type="gramEnd"/>
          </w:p>
          <w:p w14:paraId="48BA39BF" w14:textId="77777777" w:rsidR="003D6501" w:rsidRDefault="00000000">
            <w:pPr>
              <w:pStyle w:val="TableParagraph"/>
              <w:spacing w:line="290" w:lineRule="atLeast"/>
              <w:ind w:left="107" w:right="443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blanked.</w:t>
            </w:r>
          </w:p>
        </w:tc>
        <w:tc>
          <w:tcPr>
            <w:tcW w:w="1702" w:type="dxa"/>
          </w:tcPr>
          <w:p w14:paraId="2B463BB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06DA17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8D81EBB" w14:textId="77777777" w:rsidR="003D6501" w:rsidRDefault="00000000">
            <w:pPr>
              <w:pStyle w:val="TableParagraph"/>
              <w:spacing w:before="171"/>
              <w:ind w:left="108" w:right="118"/>
              <w:rPr>
                <w:sz w:val="24"/>
              </w:rPr>
            </w:pPr>
            <w:r>
              <w:rPr>
                <w:sz w:val="24"/>
              </w:rPr>
              <w:t>Set 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 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 Testimony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  <w:tc>
          <w:tcPr>
            <w:tcW w:w="1560" w:type="dxa"/>
          </w:tcPr>
          <w:p w14:paraId="261FD73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E90D07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49A63DD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7"/>
              </w:rPr>
            </w:pPr>
          </w:p>
          <w:p w14:paraId="31F5C7B7" w14:textId="77777777" w:rsidR="003D6501" w:rsidRDefault="00000000">
            <w:pPr>
              <w:pStyle w:val="TableParagraph"/>
              <w:ind w:left="108" w:right="356"/>
              <w:rPr>
                <w:sz w:val="24"/>
              </w:rPr>
            </w:pPr>
            <w:r>
              <w:rPr>
                <w:sz w:val="24"/>
              </w:rPr>
              <w:t>Performs 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</w:tc>
        <w:tc>
          <w:tcPr>
            <w:tcW w:w="849" w:type="dxa"/>
          </w:tcPr>
          <w:p w14:paraId="3CFB745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5AA5A8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35F1C9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2D7E3BB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8"/>
              </w:rPr>
            </w:pPr>
          </w:p>
          <w:p w14:paraId="1F485CD8" w14:textId="77777777" w:rsidR="003D6501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361E9121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4DB25D7A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4EB8FDE4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</w:tbl>
    <w:p w14:paraId="1BFCDDBC" w14:textId="77777777" w:rsidR="003D6501" w:rsidRDefault="003D6501">
      <w:pPr>
        <w:rPr>
          <w:rFonts w:ascii="Times New Roman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4ED32E18" w14:textId="77777777" w:rsidR="003D6501" w:rsidRDefault="003D6501">
      <w:pPr>
        <w:pStyle w:val="BodyText"/>
        <w:spacing w:before="4"/>
        <w:rPr>
          <w:rFonts w:ascii="Cambria"/>
          <w:b/>
          <w:sz w:val="8"/>
        </w:rPr>
      </w:pPr>
    </w:p>
    <w:tbl>
      <w:tblPr>
        <w:tblW w:w="0" w:type="auto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6"/>
        <w:gridCol w:w="7581"/>
      </w:tblGrid>
      <w:tr w:rsidR="003D6501" w14:paraId="2583F5DE" w14:textId="77777777">
        <w:trPr>
          <w:trHeight w:val="331"/>
        </w:trPr>
        <w:tc>
          <w:tcPr>
            <w:tcW w:w="2196" w:type="dxa"/>
          </w:tcPr>
          <w:p w14:paraId="169C1C6C" w14:textId="77777777" w:rsidR="003D6501" w:rsidRDefault="00000000">
            <w:pPr>
              <w:pStyle w:val="TableParagraph"/>
              <w:spacing w:before="18" w:line="293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7581" w:type="dxa"/>
          </w:tcPr>
          <w:p w14:paraId="7DFB1C92" w14:textId="77777777" w:rsidR="003D6501" w:rsidRDefault="00000000">
            <w:pPr>
              <w:pStyle w:val="TableParagraph"/>
              <w:spacing w:before="18" w:line="293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Verify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Add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Testimony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page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elements</w:t>
            </w:r>
          </w:p>
        </w:tc>
      </w:tr>
      <w:tr w:rsidR="003D6501" w14:paraId="77789870" w14:textId="77777777">
        <w:trPr>
          <w:trHeight w:val="292"/>
        </w:trPr>
        <w:tc>
          <w:tcPr>
            <w:tcW w:w="2196" w:type="dxa"/>
          </w:tcPr>
          <w:p w14:paraId="527BFD9E" w14:textId="77777777" w:rsidR="003D6501" w:rsidRDefault="00000000">
            <w:pPr>
              <w:pStyle w:val="TableParagraph"/>
              <w:spacing w:line="27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7581" w:type="dxa"/>
          </w:tcPr>
          <w:p w14:paraId="79BD8A89" w14:textId="77777777" w:rsidR="003D6501" w:rsidRDefault="00000000">
            <w:pPr>
              <w:pStyle w:val="TableParagraph"/>
              <w:spacing w:line="27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GUI</w:t>
            </w:r>
          </w:p>
        </w:tc>
      </w:tr>
      <w:tr w:rsidR="003D6501" w14:paraId="1F160FC8" w14:textId="77777777">
        <w:trPr>
          <w:trHeight w:val="330"/>
        </w:trPr>
        <w:tc>
          <w:tcPr>
            <w:tcW w:w="2196" w:type="dxa"/>
          </w:tcPr>
          <w:p w14:paraId="687CE577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7581" w:type="dxa"/>
          </w:tcPr>
          <w:p w14:paraId="1A7BEBE9" w14:textId="77777777" w:rsidR="003D6501" w:rsidRDefault="0000000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3D6501" w14:paraId="692267B1" w14:textId="77777777">
        <w:trPr>
          <w:trHeight w:val="330"/>
        </w:trPr>
        <w:tc>
          <w:tcPr>
            <w:tcW w:w="2196" w:type="dxa"/>
          </w:tcPr>
          <w:p w14:paraId="2C681FBC" w14:textId="77777777" w:rsidR="003D6501" w:rsidRDefault="0000000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Precondition</w:t>
            </w:r>
          </w:p>
        </w:tc>
        <w:tc>
          <w:tcPr>
            <w:tcW w:w="7581" w:type="dxa"/>
          </w:tcPr>
          <w:p w14:paraId="31962BFD" w14:textId="77777777" w:rsidR="003D6501" w:rsidRDefault="0000000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67F0E8E2" w14:textId="77777777" w:rsidR="003D6501" w:rsidRDefault="003D6501">
      <w:pPr>
        <w:pStyle w:val="BodyText"/>
        <w:spacing w:before="1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7"/>
        <w:gridCol w:w="1410"/>
        <w:gridCol w:w="1706"/>
        <w:gridCol w:w="1560"/>
        <w:gridCol w:w="849"/>
        <w:gridCol w:w="993"/>
        <w:gridCol w:w="1680"/>
        <w:gridCol w:w="899"/>
      </w:tblGrid>
      <w:tr w:rsidR="003D6501" w14:paraId="323AADBB" w14:textId="77777777">
        <w:trPr>
          <w:trHeight w:val="486"/>
        </w:trPr>
        <w:tc>
          <w:tcPr>
            <w:tcW w:w="707" w:type="dxa"/>
            <w:shd w:val="clear" w:color="auto" w:fill="C0C0C0"/>
          </w:tcPr>
          <w:p w14:paraId="20232269" w14:textId="77777777" w:rsidR="003D6501" w:rsidRDefault="00000000">
            <w:pPr>
              <w:pStyle w:val="TableParagraph"/>
              <w:spacing w:before="1" w:line="243" w:lineRule="exact"/>
              <w:ind w:left="18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</w:p>
          <w:p w14:paraId="7EEBD6BB" w14:textId="77777777" w:rsidR="003D6501" w:rsidRDefault="00000000">
            <w:pPr>
              <w:pStyle w:val="TableParagraph"/>
              <w:spacing w:line="222" w:lineRule="exact"/>
              <w:ind w:left="170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410" w:type="dxa"/>
            <w:shd w:val="clear" w:color="auto" w:fill="C0C0C0"/>
          </w:tcPr>
          <w:p w14:paraId="3899B3CD" w14:textId="77777777" w:rsidR="003D6501" w:rsidRDefault="00000000">
            <w:pPr>
              <w:pStyle w:val="TableParagraph"/>
              <w:spacing w:before="1" w:line="243" w:lineRule="exact"/>
              <w:ind w:left="32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Case</w:t>
            </w:r>
          </w:p>
          <w:p w14:paraId="7B93A0A7" w14:textId="77777777" w:rsidR="003D6501" w:rsidRDefault="00000000">
            <w:pPr>
              <w:pStyle w:val="TableParagraph"/>
              <w:spacing w:line="222" w:lineRule="exact"/>
              <w:ind w:left="245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706" w:type="dxa"/>
            <w:shd w:val="clear" w:color="auto" w:fill="C0C0C0"/>
          </w:tcPr>
          <w:p w14:paraId="6987170F" w14:textId="77777777" w:rsidR="003D6501" w:rsidRDefault="00000000">
            <w:pPr>
              <w:pStyle w:val="TableParagraph"/>
              <w:spacing w:before="121"/>
              <w:ind w:left="21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2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560" w:type="dxa"/>
            <w:shd w:val="clear" w:color="auto" w:fill="C0C0C0"/>
          </w:tcPr>
          <w:p w14:paraId="7E8C85F8" w14:textId="77777777" w:rsidR="003D6501" w:rsidRDefault="00000000">
            <w:pPr>
              <w:pStyle w:val="TableParagraph"/>
              <w:spacing w:before="121"/>
              <w:ind w:left="25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849" w:type="dxa"/>
            <w:shd w:val="clear" w:color="auto" w:fill="C0C0C0"/>
          </w:tcPr>
          <w:p w14:paraId="6FFC6E08" w14:textId="77777777" w:rsidR="003D6501" w:rsidRDefault="00000000">
            <w:pPr>
              <w:pStyle w:val="TableParagraph"/>
              <w:spacing w:before="121"/>
              <w:ind w:left="17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993" w:type="dxa"/>
            <w:shd w:val="clear" w:color="auto" w:fill="C0C0C0"/>
          </w:tcPr>
          <w:p w14:paraId="42161B52" w14:textId="77777777" w:rsidR="003D6501" w:rsidRDefault="00000000">
            <w:pPr>
              <w:pStyle w:val="TableParagraph"/>
              <w:spacing w:before="133"/>
              <w:ind w:left="138"/>
              <w:rPr>
                <w:rFonts w:ascii="Calibri Light"/>
                <w:sz w:val="18"/>
              </w:rPr>
            </w:pPr>
            <w:r>
              <w:rPr>
                <w:rFonts w:ascii="Calibri Light"/>
                <w:sz w:val="18"/>
              </w:rPr>
              <w:t>Comment</w:t>
            </w:r>
          </w:p>
        </w:tc>
        <w:tc>
          <w:tcPr>
            <w:tcW w:w="1680" w:type="dxa"/>
            <w:shd w:val="clear" w:color="auto" w:fill="C0C0C0"/>
          </w:tcPr>
          <w:p w14:paraId="652300B6" w14:textId="77777777" w:rsidR="003D6501" w:rsidRDefault="00000000">
            <w:pPr>
              <w:pStyle w:val="TableParagraph"/>
              <w:spacing w:before="121"/>
              <w:ind w:left="625" w:right="618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899" w:type="dxa"/>
            <w:shd w:val="clear" w:color="auto" w:fill="C0C0C0"/>
          </w:tcPr>
          <w:p w14:paraId="0ADF43DA" w14:textId="77777777" w:rsidR="003D6501" w:rsidRDefault="00000000">
            <w:pPr>
              <w:pStyle w:val="TableParagraph"/>
              <w:spacing w:before="1"/>
              <w:ind w:left="16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3D6501" w14:paraId="280152E5" w14:textId="77777777">
        <w:trPr>
          <w:trHeight w:val="1173"/>
        </w:trPr>
        <w:tc>
          <w:tcPr>
            <w:tcW w:w="707" w:type="dxa"/>
          </w:tcPr>
          <w:p w14:paraId="1027A6D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C395482" w14:textId="77777777" w:rsidR="003D6501" w:rsidRDefault="00000000">
            <w:pPr>
              <w:pStyle w:val="TableParagraph"/>
              <w:spacing w:before="159"/>
              <w:ind w:left="2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0" w:type="dxa"/>
          </w:tcPr>
          <w:p w14:paraId="1E6BF278" w14:textId="77777777" w:rsidR="003D6501" w:rsidRDefault="00000000">
            <w:pPr>
              <w:pStyle w:val="TableParagraph"/>
              <w:ind w:left="103" w:right="195"/>
              <w:rPr>
                <w:sz w:val="24"/>
              </w:rPr>
            </w:pPr>
            <w:r>
              <w:rPr>
                <w:sz w:val="24"/>
              </w:rPr>
              <w:t>Launch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</w:p>
          <w:p w14:paraId="2E41A702" w14:textId="77777777" w:rsidR="003D6501" w:rsidRDefault="00000000">
            <w:pPr>
              <w:pStyle w:val="TableParagraph"/>
              <w:spacing w:before="1" w:line="273" w:lineRule="exact"/>
              <w:ind w:left="103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URL.</w:t>
            </w:r>
          </w:p>
        </w:tc>
        <w:tc>
          <w:tcPr>
            <w:tcW w:w="1706" w:type="dxa"/>
          </w:tcPr>
          <w:p w14:paraId="27B0C128" w14:textId="77777777" w:rsidR="003D6501" w:rsidRDefault="00000000">
            <w:pPr>
              <w:pStyle w:val="TableParagraph"/>
              <w:spacing w:before="145"/>
              <w:ind w:left="112" w:right="668"/>
              <w:rPr>
                <w:sz w:val="24"/>
              </w:rPr>
            </w:pPr>
            <w:r>
              <w:rPr>
                <w:sz w:val="24"/>
              </w:rPr>
              <w:t>The 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  <w:tc>
          <w:tcPr>
            <w:tcW w:w="1560" w:type="dxa"/>
          </w:tcPr>
          <w:p w14:paraId="42EEF5AC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64538EAA" w14:textId="77777777" w:rsidR="003D6501" w:rsidRDefault="00000000">
            <w:pPr>
              <w:pStyle w:val="TableParagraph"/>
              <w:spacing w:line="242" w:lineRule="auto"/>
              <w:ind w:left="108" w:right="107"/>
              <w:rPr>
                <w:sz w:val="24"/>
              </w:rPr>
            </w:pPr>
            <w:r>
              <w:rPr>
                <w:sz w:val="24"/>
              </w:rPr>
              <w:t>Site launched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  <w:tc>
          <w:tcPr>
            <w:tcW w:w="849" w:type="dxa"/>
          </w:tcPr>
          <w:p w14:paraId="7494FF0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3087F45" w14:textId="77777777" w:rsidR="003D6501" w:rsidRDefault="00000000">
            <w:pPr>
              <w:pStyle w:val="TableParagraph"/>
              <w:spacing w:before="159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480737BB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57F1ED94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77342F23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3A19283F" w14:textId="77777777">
        <w:trPr>
          <w:trHeight w:val="3223"/>
        </w:trPr>
        <w:tc>
          <w:tcPr>
            <w:tcW w:w="707" w:type="dxa"/>
            <w:tcBorders>
              <w:bottom w:val="nil"/>
            </w:tcBorders>
          </w:tcPr>
          <w:p w14:paraId="55D5D45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740BDF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9C47FD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268AC59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4A8C558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8"/>
              </w:rPr>
            </w:pPr>
          </w:p>
          <w:p w14:paraId="39A7BA34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0" w:type="dxa"/>
          </w:tcPr>
          <w:p w14:paraId="729F32AE" w14:textId="77777777" w:rsidR="003D6501" w:rsidRDefault="00000000">
            <w:pPr>
              <w:pStyle w:val="TableParagraph"/>
              <w:ind w:left="103" w:right="141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</w:p>
          <w:p w14:paraId="60683C96" w14:textId="77777777" w:rsidR="003D6501" w:rsidRDefault="00000000">
            <w:pPr>
              <w:pStyle w:val="TableParagraph"/>
              <w:spacing w:line="273" w:lineRule="exact"/>
              <w:ind w:left="103"/>
              <w:rPr>
                <w:sz w:val="24"/>
              </w:rPr>
            </w:pPr>
            <w:r>
              <w:rPr>
                <w:sz w:val="24"/>
              </w:rPr>
              <w:t>Testimony.</w:t>
            </w:r>
          </w:p>
        </w:tc>
        <w:tc>
          <w:tcPr>
            <w:tcW w:w="1706" w:type="dxa"/>
            <w:tcBorders>
              <w:bottom w:val="nil"/>
            </w:tcBorders>
          </w:tcPr>
          <w:p w14:paraId="19E93E9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4137A4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A47CC71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4F7AD72D" w14:textId="77777777" w:rsidR="003D6501" w:rsidRDefault="00000000">
            <w:pPr>
              <w:pStyle w:val="TableParagraph"/>
              <w:ind w:left="112" w:right="427"/>
              <w:rPr>
                <w:sz w:val="24"/>
              </w:rPr>
            </w:pPr>
            <w:r>
              <w:rPr>
                <w:sz w:val="24"/>
              </w:rPr>
              <w:t>All listed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 on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560" w:type="dxa"/>
            <w:tcBorders>
              <w:bottom w:val="nil"/>
            </w:tcBorders>
          </w:tcPr>
          <w:p w14:paraId="369DC82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E14E5E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2C47EF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746F450" w14:textId="77777777" w:rsidR="003D6501" w:rsidRDefault="00000000">
            <w:pPr>
              <w:pStyle w:val="TableParagraph"/>
              <w:spacing w:before="180"/>
              <w:ind w:left="108" w:right="213"/>
              <w:rPr>
                <w:sz w:val="24"/>
              </w:rPr>
            </w:pPr>
            <w:r>
              <w:rPr>
                <w:sz w:val="24"/>
              </w:rPr>
              <w:t>Add theme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  <w:tc>
          <w:tcPr>
            <w:tcW w:w="849" w:type="dxa"/>
            <w:tcBorders>
              <w:bottom w:val="nil"/>
            </w:tcBorders>
          </w:tcPr>
          <w:p w14:paraId="68177834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76B463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972B32F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050D2D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7B44D02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8"/>
              </w:rPr>
            </w:pPr>
          </w:p>
          <w:p w14:paraId="7AFAF83A" w14:textId="77777777" w:rsidR="003D6501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 w14:paraId="0911B33F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  <w:vMerge w:val="restart"/>
            <w:tcBorders>
              <w:bottom w:val="nil"/>
            </w:tcBorders>
          </w:tcPr>
          <w:p w14:paraId="07163A34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  <w:vMerge w:val="restart"/>
            <w:tcBorders>
              <w:bottom w:val="nil"/>
            </w:tcBorders>
          </w:tcPr>
          <w:p w14:paraId="7AC386D9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54E3C976" w14:textId="77777777">
        <w:trPr>
          <w:trHeight w:val="2342"/>
        </w:trPr>
        <w:tc>
          <w:tcPr>
            <w:tcW w:w="707" w:type="dxa"/>
            <w:tcBorders>
              <w:top w:val="nil"/>
              <w:bottom w:val="nil"/>
            </w:tcBorders>
          </w:tcPr>
          <w:p w14:paraId="7229C4A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769938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84E8F9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8E882DB" w14:textId="77777777" w:rsidR="003D6501" w:rsidRDefault="00000000">
            <w:pPr>
              <w:pStyle w:val="TableParagraph"/>
              <w:spacing w:before="180"/>
              <w:ind w:left="2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0" w:type="dxa"/>
          </w:tcPr>
          <w:p w14:paraId="4AF0D8F6" w14:textId="77777777" w:rsidR="003D6501" w:rsidRDefault="00000000">
            <w:pPr>
              <w:pStyle w:val="TableParagraph"/>
              <w:ind w:left="103" w:right="111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cursor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focused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“Testimonia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Name”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 box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page</w:t>
            </w:r>
            <w:proofErr w:type="gramEnd"/>
          </w:p>
          <w:p w14:paraId="14C02133" w14:textId="77777777" w:rsidR="003D6501" w:rsidRDefault="00000000">
            <w:pPr>
              <w:pStyle w:val="TableParagraph"/>
              <w:spacing w:line="272" w:lineRule="exact"/>
              <w:ind w:left="103"/>
              <w:rPr>
                <w:sz w:val="24"/>
              </w:rPr>
            </w:pPr>
            <w:r>
              <w:rPr>
                <w:sz w:val="24"/>
              </w:rPr>
              <w:t>load.</w:t>
            </w:r>
          </w:p>
        </w:tc>
        <w:tc>
          <w:tcPr>
            <w:tcW w:w="1706" w:type="dxa"/>
            <w:tcBorders>
              <w:top w:val="nil"/>
              <w:bottom w:val="nil"/>
            </w:tcBorders>
          </w:tcPr>
          <w:p w14:paraId="29C64E1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7AF64EF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5EBFF9B7" w14:textId="77777777" w:rsidR="003D6501" w:rsidRDefault="00000000">
            <w:pPr>
              <w:pStyle w:val="TableParagraph"/>
              <w:ind w:left="112" w:right="428"/>
              <w:rPr>
                <w:sz w:val="24"/>
              </w:rPr>
            </w:pPr>
            <w:r>
              <w:rPr>
                <w:sz w:val="24"/>
              </w:rPr>
              <w:t>Cursor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focused </w:t>
            </w:r>
            <w:proofErr w:type="gramStart"/>
            <w:r>
              <w:rPr>
                <w:sz w:val="24"/>
              </w:rPr>
              <w:t>in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textbox.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05DBD9F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E45B591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3353578A" w14:textId="77777777" w:rsidR="003D6501" w:rsidRDefault="00000000">
            <w:pPr>
              <w:pStyle w:val="TableParagraph"/>
              <w:ind w:left="108" w:right="204"/>
              <w:rPr>
                <w:sz w:val="24"/>
              </w:rPr>
            </w:pPr>
            <w:proofErr w:type="gramStart"/>
            <w:r>
              <w:rPr>
                <w:sz w:val="24"/>
              </w:rPr>
              <w:t>Cursor</w:t>
            </w:r>
            <w:proofErr w:type="gramEnd"/>
            <w:r>
              <w:rPr>
                <w:sz w:val="24"/>
              </w:rPr>
              <w:t xml:space="preserve"> focus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textbox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 w14:paraId="1F52172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B4E509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6757CA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43BF26E" w14:textId="77777777" w:rsidR="003D6501" w:rsidRDefault="00000000">
            <w:pPr>
              <w:pStyle w:val="TableParagraph"/>
              <w:spacing w:before="180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 w14:paraId="5AD01ED5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0" w:type="dxa"/>
            <w:vMerge/>
            <w:tcBorders>
              <w:top w:val="nil"/>
              <w:bottom w:val="nil"/>
            </w:tcBorders>
          </w:tcPr>
          <w:p w14:paraId="7D3BA60B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899" w:type="dxa"/>
            <w:vMerge/>
            <w:tcBorders>
              <w:top w:val="nil"/>
              <w:bottom w:val="nil"/>
            </w:tcBorders>
          </w:tcPr>
          <w:p w14:paraId="745DFDF0" w14:textId="77777777" w:rsidR="003D6501" w:rsidRDefault="003D6501">
            <w:pPr>
              <w:rPr>
                <w:sz w:val="2"/>
                <w:szCs w:val="2"/>
              </w:rPr>
            </w:pPr>
          </w:p>
        </w:tc>
      </w:tr>
      <w:tr w:rsidR="003D6501" w14:paraId="54D9BC13" w14:textId="77777777">
        <w:trPr>
          <w:trHeight w:val="1758"/>
        </w:trPr>
        <w:tc>
          <w:tcPr>
            <w:tcW w:w="707" w:type="dxa"/>
            <w:tcBorders>
              <w:top w:val="nil"/>
              <w:bottom w:val="nil"/>
            </w:tcBorders>
          </w:tcPr>
          <w:p w14:paraId="41B495A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7DDDCB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5694966" w14:textId="77777777" w:rsidR="003D6501" w:rsidRDefault="00000000">
            <w:pPr>
              <w:pStyle w:val="TableParagraph"/>
              <w:spacing w:before="171"/>
              <w:ind w:left="2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0" w:type="dxa"/>
          </w:tcPr>
          <w:p w14:paraId="53319DA1" w14:textId="77777777" w:rsidR="003D6501" w:rsidRDefault="00000000">
            <w:pPr>
              <w:pStyle w:val="TableParagraph"/>
              <w:spacing w:line="290" w:lineRule="atLeast"/>
              <w:ind w:left="103" w:right="125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functionalit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 is working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properly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</w:p>
        </w:tc>
        <w:tc>
          <w:tcPr>
            <w:tcW w:w="1706" w:type="dxa"/>
            <w:tcBorders>
              <w:top w:val="nil"/>
              <w:bottom w:val="nil"/>
            </w:tcBorders>
          </w:tcPr>
          <w:p w14:paraId="3178FF95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14:paraId="09F1C5A8" w14:textId="77777777" w:rsidR="003D6501" w:rsidRDefault="00000000">
            <w:pPr>
              <w:pStyle w:val="TableParagraph"/>
              <w:ind w:left="112" w:right="131"/>
              <w:rPr>
                <w:sz w:val="24"/>
              </w:rPr>
            </w:pPr>
            <w:r>
              <w:rPr>
                <w:sz w:val="24"/>
              </w:rPr>
              <w:t>When tab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pressed cursor</w:t>
            </w:r>
            <w:r>
              <w:rPr>
                <w:spacing w:val="-5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move</w:t>
            </w:r>
            <w:proofErr w:type="gramEnd"/>
            <w:r>
              <w:rPr>
                <w:sz w:val="24"/>
              </w:rPr>
              <w:t xml:space="preserve"> in 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1B387F4C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178421A" w14:textId="77777777" w:rsidR="003D6501" w:rsidRDefault="00000000">
            <w:pPr>
              <w:pStyle w:val="TableParagraph"/>
              <w:spacing w:before="159"/>
              <w:ind w:left="108" w:right="184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moving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control.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 w14:paraId="5D8CC1D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BF4A87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3EF13B9" w14:textId="77777777" w:rsidR="003D6501" w:rsidRDefault="00000000">
            <w:pPr>
              <w:pStyle w:val="TableParagraph"/>
              <w:spacing w:before="171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 w14:paraId="35D49938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0" w:type="dxa"/>
            <w:vMerge/>
            <w:tcBorders>
              <w:top w:val="nil"/>
              <w:bottom w:val="nil"/>
            </w:tcBorders>
          </w:tcPr>
          <w:p w14:paraId="3806BA4F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899" w:type="dxa"/>
            <w:vMerge/>
            <w:tcBorders>
              <w:top w:val="nil"/>
              <w:bottom w:val="nil"/>
            </w:tcBorders>
          </w:tcPr>
          <w:p w14:paraId="75262EAE" w14:textId="77777777" w:rsidR="003D6501" w:rsidRDefault="003D6501">
            <w:pPr>
              <w:rPr>
                <w:sz w:val="2"/>
                <w:szCs w:val="2"/>
              </w:rPr>
            </w:pPr>
          </w:p>
        </w:tc>
      </w:tr>
      <w:tr w:rsidR="003D6501" w14:paraId="4608934C" w14:textId="77777777">
        <w:trPr>
          <w:trHeight w:val="2637"/>
        </w:trPr>
        <w:tc>
          <w:tcPr>
            <w:tcW w:w="707" w:type="dxa"/>
            <w:tcBorders>
              <w:top w:val="nil"/>
              <w:bottom w:val="nil"/>
            </w:tcBorders>
          </w:tcPr>
          <w:p w14:paraId="4011104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9AA326E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15DA07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FE1F4C2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7"/>
              </w:rPr>
            </w:pPr>
          </w:p>
          <w:p w14:paraId="5A779629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0" w:type="dxa"/>
          </w:tcPr>
          <w:p w14:paraId="38C87B03" w14:textId="77777777" w:rsidR="003D6501" w:rsidRDefault="00000000">
            <w:pPr>
              <w:pStyle w:val="TableParagraph"/>
              <w:ind w:left="103" w:right="94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 the fields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Testimonial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placeholder</w:t>
            </w:r>
            <w:proofErr w:type="gramEnd"/>
          </w:p>
          <w:p w14:paraId="7E23ECF1" w14:textId="77777777" w:rsidR="003D6501" w:rsidRDefault="00000000">
            <w:pPr>
              <w:pStyle w:val="TableParagraph"/>
              <w:spacing w:before="1" w:line="273" w:lineRule="exact"/>
              <w:ind w:left="103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706" w:type="dxa"/>
            <w:tcBorders>
              <w:top w:val="nil"/>
              <w:bottom w:val="nil"/>
            </w:tcBorders>
          </w:tcPr>
          <w:p w14:paraId="4345C50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6A356C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3442E70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09B64FFD" w14:textId="77777777" w:rsidR="003D6501" w:rsidRDefault="00000000">
            <w:pPr>
              <w:pStyle w:val="TableParagraph"/>
              <w:ind w:left="112" w:right="299"/>
              <w:rPr>
                <w:sz w:val="24"/>
              </w:rPr>
            </w:pPr>
            <w:r>
              <w:rPr>
                <w:sz w:val="24"/>
              </w:rPr>
              <w:t>All text fields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have 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placeholder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3227537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9B9925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F2FB71F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7490FDD8" w14:textId="77777777" w:rsidR="003D650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 fields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have 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placeholder.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 w14:paraId="796742A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974CBD3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0BC185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AFDE43F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7"/>
              </w:rPr>
            </w:pPr>
          </w:p>
          <w:p w14:paraId="692A1249" w14:textId="77777777" w:rsidR="003D6501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 w14:paraId="0E0C6CB7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0" w:type="dxa"/>
            <w:vMerge/>
            <w:tcBorders>
              <w:top w:val="nil"/>
              <w:bottom w:val="nil"/>
            </w:tcBorders>
          </w:tcPr>
          <w:p w14:paraId="0DB35511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899" w:type="dxa"/>
            <w:vMerge/>
            <w:tcBorders>
              <w:top w:val="nil"/>
              <w:bottom w:val="nil"/>
            </w:tcBorders>
          </w:tcPr>
          <w:p w14:paraId="33D32393" w14:textId="77777777" w:rsidR="003D6501" w:rsidRDefault="003D6501">
            <w:pPr>
              <w:rPr>
                <w:sz w:val="2"/>
                <w:szCs w:val="2"/>
              </w:rPr>
            </w:pPr>
          </w:p>
        </w:tc>
      </w:tr>
    </w:tbl>
    <w:p w14:paraId="52079CBB" w14:textId="77777777" w:rsidR="003D6501" w:rsidRDefault="003D6501">
      <w:pPr>
        <w:rPr>
          <w:sz w:val="2"/>
          <w:szCs w:val="2"/>
        </w:r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09148EC6" w14:textId="77777777" w:rsidR="003D6501" w:rsidRDefault="003D6501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7"/>
        <w:gridCol w:w="1411"/>
        <w:gridCol w:w="1706"/>
        <w:gridCol w:w="1561"/>
        <w:gridCol w:w="850"/>
        <w:gridCol w:w="994"/>
        <w:gridCol w:w="1681"/>
        <w:gridCol w:w="900"/>
      </w:tblGrid>
      <w:tr w:rsidR="003D6501" w14:paraId="0CFA963D" w14:textId="77777777">
        <w:trPr>
          <w:trHeight w:val="3223"/>
        </w:trPr>
        <w:tc>
          <w:tcPr>
            <w:tcW w:w="707" w:type="dxa"/>
            <w:tcBorders>
              <w:top w:val="nil"/>
              <w:bottom w:val="nil"/>
            </w:tcBorders>
          </w:tcPr>
          <w:p w14:paraId="74B5F76D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3E204F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0E52EA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33B9BF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0DBA175" w14:textId="77777777" w:rsidR="003D6501" w:rsidRDefault="003D6501">
            <w:pPr>
              <w:pStyle w:val="TableParagraph"/>
              <w:rPr>
                <w:rFonts w:ascii="Cambria"/>
                <w:b/>
                <w:sz w:val="29"/>
              </w:rPr>
            </w:pPr>
          </w:p>
          <w:p w14:paraId="64CDE4F6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11" w:type="dxa"/>
          </w:tcPr>
          <w:p w14:paraId="49D59AF1" w14:textId="77777777" w:rsidR="003D6501" w:rsidRDefault="00000000">
            <w:pPr>
              <w:pStyle w:val="TableParagraph"/>
              <w:ind w:left="103" w:right="207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labels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upward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 field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 focus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 (In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 of</w:t>
            </w:r>
          </w:p>
          <w:p w14:paraId="22A5E6C5" w14:textId="77777777" w:rsidR="003D6501" w:rsidRDefault="00000000">
            <w:pPr>
              <w:pStyle w:val="TableParagraph"/>
              <w:spacing w:line="290" w:lineRule="atLeast"/>
              <w:ind w:left="103" w:right="533"/>
              <w:rPr>
                <w:sz w:val="24"/>
              </w:rPr>
            </w:pPr>
            <w:r>
              <w:rPr>
                <w:sz w:val="24"/>
              </w:rPr>
              <w:t>floating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label).</w:t>
            </w:r>
          </w:p>
        </w:tc>
        <w:tc>
          <w:tcPr>
            <w:tcW w:w="1706" w:type="dxa"/>
            <w:tcBorders>
              <w:top w:val="nil"/>
              <w:bottom w:val="nil"/>
            </w:tcBorders>
          </w:tcPr>
          <w:p w14:paraId="5192D78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9632638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BBDF375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0131A36E" w14:textId="77777777" w:rsidR="003D6501" w:rsidRDefault="00000000">
            <w:pPr>
              <w:pStyle w:val="TableParagraph"/>
              <w:ind w:left="111" w:right="190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focused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filled, 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 on top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filled.</w:t>
            </w:r>
          </w:p>
        </w:tc>
        <w:tc>
          <w:tcPr>
            <w:tcW w:w="1561" w:type="dxa"/>
            <w:tcBorders>
              <w:top w:val="nil"/>
              <w:bottom w:val="nil"/>
            </w:tcBorders>
          </w:tcPr>
          <w:p w14:paraId="685750DB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8C5CD9A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76D95C3" w14:textId="77777777" w:rsidR="003D6501" w:rsidRDefault="00000000">
            <w:pPr>
              <w:pStyle w:val="TableParagraph"/>
              <w:spacing w:before="169"/>
              <w:ind w:left="107" w:right="152"/>
              <w:rPr>
                <w:sz w:val="24"/>
              </w:rPr>
            </w:pPr>
            <w:r>
              <w:rPr>
                <w:sz w:val="24"/>
              </w:rPr>
              <w:t>When field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filled, 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filled.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22174DC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30EBEE0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7BD887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D2834A2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A782608" w14:textId="77777777" w:rsidR="003D6501" w:rsidRDefault="003D6501">
            <w:pPr>
              <w:pStyle w:val="TableParagraph"/>
              <w:rPr>
                <w:rFonts w:ascii="Cambria"/>
                <w:b/>
                <w:sz w:val="29"/>
              </w:rPr>
            </w:pPr>
          </w:p>
          <w:p w14:paraId="1E57F26D" w14:textId="77777777" w:rsidR="003D6501" w:rsidRDefault="00000000">
            <w:pPr>
              <w:pStyle w:val="TableParagraph"/>
              <w:ind w:left="185" w:right="183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4" w:type="dxa"/>
            <w:vMerge w:val="restart"/>
            <w:tcBorders>
              <w:top w:val="nil"/>
            </w:tcBorders>
          </w:tcPr>
          <w:p w14:paraId="2EFBFA31" w14:textId="77777777" w:rsidR="003D6501" w:rsidRDefault="00000000">
            <w:pPr>
              <w:pStyle w:val="TableParagraph"/>
              <w:ind w:left="106" w:right="113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 when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</w:p>
        </w:tc>
        <w:tc>
          <w:tcPr>
            <w:tcW w:w="1681" w:type="dxa"/>
            <w:vMerge w:val="restart"/>
            <w:tcBorders>
              <w:top w:val="nil"/>
            </w:tcBorders>
          </w:tcPr>
          <w:p w14:paraId="13BA054B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0" w:type="dxa"/>
            <w:vMerge w:val="restart"/>
            <w:tcBorders>
              <w:top w:val="nil"/>
            </w:tcBorders>
          </w:tcPr>
          <w:p w14:paraId="6269B967" w14:textId="77777777" w:rsidR="003D6501" w:rsidRDefault="003D6501">
            <w:pPr>
              <w:pStyle w:val="TableParagraph"/>
              <w:rPr>
                <w:rFonts w:ascii="Times New Roman"/>
              </w:rPr>
            </w:pPr>
          </w:p>
        </w:tc>
      </w:tr>
      <w:tr w:rsidR="003D6501" w14:paraId="1EC5EAC3" w14:textId="77777777">
        <w:trPr>
          <w:trHeight w:val="1464"/>
        </w:trPr>
        <w:tc>
          <w:tcPr>
            <w:tcW w:w="707" w:type="dxa"/>
            <w:tcBorders>
              <w:top w:val="nil"/>
              <w:bottom w:val="nil"/>
            </w:tcBorders>
          </w:tcPr>
          <w:p w14:paraId="04625245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AFAC5B5" w14:textId="77777777" w:rsidR="003D6501" w:rsidRDefault="003D6501">
            <w:pPr>
              <w:pStyle w:val="TableParagraph"/>
              <w:spacing w:before="11"/>
              <w:rPr>
                <w:rFonts w:ascii="Cambria"/>
                <w:b/>
                <w:sz w:val="25"/>
              </w:rPr>
            </w:pPr>
          </w:p>
          <w:p w14:paraId="117F83C7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11" w:type="dxa"/>
          </w:tcPr>
          <w:p w14:paraId="63EF26A8" w14:textId="77777777" w:rsidR="003D6501" w:rsidRDefault="00000000">
            <w:pPr>
              <w:pStyle w:val="TableParagraph"/>
              <w:ind w:left="103" w:right="104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Testimony's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1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working</w:t>
            </w:r>
            <w:proofErr w:type="gramEnd"/>
          </w:p>
          <w:p w14:paraId="68AAF22A" w14:textId="77777777" w:rsidR="003D6501" w:rsidRDefault="00000000">
            <w:pPr>
              <w:pStyle w:val="TableParagraph"/>
              <w:spacing w:line="273" w:lineRule="exact"/>
              <w:ind w:left="103"/>
              <w:rPr>
                <w:sz w:val="24"/>
              </w:rPr>
            </w:pPr>
            <w:r>
              <w:rPr>
                <w:sz w:val="24"/>
              </w:rPr>
              <w:t>properly.</w:t>
            </w:r>
          </w:p>
        </w:tc>
        <w:tc>
          <w:tcPr>
            <w:tcW w:w="1706" w:type="dxa"/>
            <w:tcBorders>
              <w:top w:val="nil"/>
              <w:bottom w:val="nil"/>
            </w:tcBorders>
          </w:tcPr>
          <w:p w14:paraId="01192E1F" w14:textId="77777777" w:rsidR="003D6501" w:rsidRDefault="00000000">
            <w:pPr>
              <w:pStyle w:val="TableParagraph"/>
              <w:ind w:left="111" w:right="238"/>
              <w:rPr>
                <w:sz w:val="24"/>
              </w:rPr>
            </w:pPr>
            <w:r>
              <w:rPr>
                <w:sz w:val="24"/>
              </w:rPr>
              <w:t>when click on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Continue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 load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Testimony's</w:t>
            </w:r>
            <w:proofErr w:type="gramEnd"/>
          </w:p>
          <w:p w14:paraId="3E0B0E37" w14:textId="77777777" w:rsidR="003D6501" w:rsidRDefault="00000000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561" w:type="dxa"/>
            <w:tcBorders>
              <w:top w:val="nil"/>
              <w:bottom w:val="nil"/>
            </w:tcBorders>
          </w:tcPr>
          <w:p w14:paraId="492D1B3D" w14:textId="77777777" w:rsidR="003D6501" w:rsidRDefault="003D6501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627ACE7F" w14:textId="77777777" w:rsidR="003D6501" w:rsidRDefault="00000000">
            <w:pPr>
              <w:pStyle w:val="TableParagraph"/>
              <w:ind w:left="107" w:right="229"/>
              <w:jc w:val="both"/>
              <w:rPr>
                <w:sz w:val="24"/>
              </w:rPr>
            </w:pPr>
            <w:r>
              <w:rPr>
                <w:sz w:val="24"/>
              </w:rPr>
              <w:t>Testimony's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list page link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working.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C50C81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218C7AF" w14:textId="77777777" w:rsidR="003D6501" w:rsidRDefault="003D6501">
            <w:pPr>
              <w:pStyle w:val="TableParagraph"/>
              <w:spacing w:before="11"/>
              <w:rPr>
                <w:rFonts w:ascii="Cambria"/>
                <w:b/>
                <w:sz w:val="25"/>
              </w:rPr>
            </w:pPr>
          </w:p>
          <w:p w14:paraId="6BB180A7" w14:textId="77777777" w:rsidR="003D6501" w:rsidRDefault="00000000">
            <w:pPr>
              <w:pStyle w:val="TableParagraph"/>
              <w:ind w:left="185" w:right="183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4" w:type="dxa"/>
            <w:vMerge/>
            <w:tcBorders>
              <w:top w:val="nil"/>
            </w:tcBorders>
          </w:tcPr>
          <w:p w14:paraId="13A17F15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1" w:type="dxa"/>
            <w:vMerge/>
            <w:tcBorders>
              <w:top w:val="nil"/>
            </w:tcBorders>
          </w:tcPr>
          <w:p w14:paraId="3594F836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 w14:paraId="2F02F035" w14:textId="77777777" w:rsidR="003D6501" w:rsidRDefault="003D6501">
            <w:pPr>
              <w:rPr>
                <w:sz w:val="2"/>
                <w:szCs w:val="2"/>
              </w:rPr>
            </w:pPr>
          </w:p>
        </w:tc>
      </w:tr>
      <w:tr w:rsidR="003D6501" w14:paraId="23981CE6" w14:textId="77777777">
        <w:trPr>
          <w:trHeight w:val="1465"/>
        </w:trPr>
        <w:tc>
          <w:tcPr>
            <w:tcW w:w="707" w:type="dxa"/>
            <w:tcBorders>
              <w:top w:val="nil"/>
            </w:tcBorders>
          </w:tcPr>
          <w:p w14:paraId="29CBF596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0993E8E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620196DD" w14:textId="77777777" w:rsidR="003D6501" w:rsidRDefault="0000000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411" w:type="dxa"/>
          </w:tcPr>
          <w:p w14:paraId="72058ED9" w14:textId="77777777" w:rsidR="003D6501" w:rsidRDefault="00000000">
            <w:pPr>
              <w:pStyle w:val="TableParagraph"/>
              <w:spacing w:line="290" w:lineRule="atLeast"/>
              <w:ind w:left="103" w:right="112"/>
              <w:rPr>
                <w:sz w:val="24"/>
              </w:rPr>
            </w:pPr>
            <w:r>
              <w:rPr>
                <w:sz w:val="24"/>
              </w:rPr>
              <w:t>Verify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Testimony's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list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  <w:tc>
          <w:tcPr>
            <w:tcW w:w="1706" w:type="dxa"/>
            <w:tcBorders>
              <w:top w:val="nil"/>
            </w:tcBorders>
          </w:tcPr>
          <w:p w14:paraId="5A46109E" w14:textId="77777777" w:rsidR="003D6501" w:rsidRDefault="00000000">
            <w:pPr>
              <w:pStyle w:val="TableParagraph"/>
              <w:spacing w:line="290" w:lineRule="atLeast"/>
              <w:ind w:left="111" w:right="238"/>
              <w:rPr>
                <w:sz w:val="24"/>
              </w:rPr>
            </w:pPr>
            <w:r>
              <w:rPr>
                <w:sz w:val="24"/>
              </w:rPr>
              <w:t>when click 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back button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Testimony's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 page.</w:t>
            </w:r>
          </w:p>
        </w:tc>
        <w:tc>
          <w:tcPr>
            <w:tcW w:w="1561" w:type="dxa"/>
            <w:tcBorders>
              <w:top w:val="nil"/>
            </w:tcBorders>
          </w:tcPr>
          <w:p w14:paraId="4CF86BEB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14:paraId="7150ED23" w14:textId="77777777" w:rsidR="003D6501" w:rsidRDefault="00000000">
            <w:pPr>
              <w:pStyle w:val="TableParagraph"/>
              <w:ind w:left="107" w:right="229"/>
              <w:jc w:val="both"/>
              <w:rPr>
                <w:sz w:val="24"/>
              </w:rPr>
            </w:pPr>
            <w:r>
              <w:rPr>
                <w:sz w:val="24"/>
              </w:rPr>
              <w:t>Testimony's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list page link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working.</w:t>
            </w:r>
          </w:p>
        </w:tc>
        <w:tc>
          <w:tcPr>
            <w:tcW w:w="850" w:type="dxa"/>
            <w:tcBorders>
              <w:top w:val="nil"/>
            </w:tcBorders>
          </w:tcPr>
          <w:p w14:paraId="48A63E97" w14:textId="77777777" w:rsidR="003D6501" w:rsidRDefault="003D6501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CBC0FD5" w14:textId="77777777" w:rsidR="003D6501" w:rsidRDefault="003D6501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45B82436" w14:textId="77777777" w:rsidR="003D6501" w:rsidRDefault="00000000">
            <w:pPr>
              <w:pStyle w:val="TableParagraph"/>
              <w:ind w:left="185" w:right="183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4" w:type="dxa"/>
            <w:vMerge/>
            <w:tcBorders>
              <w:top w:val="nil"/>
            </w:tcBorders>
          </w:tcPr>
          <w:p w14:paraId="4452108C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1681" w:type="dxa"/>
            <w:vMerge/>
            <w:tcBorders>
              <w:top w:val="nil"/>
            </w:tcBorders>
          </w:tcPr>
          <w:p w14:paraId="1B51980A" w14:textId="77777777" w:rsidR="003D6501" w:rsidRDefault="003D6501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vMerge/>
            <w:tcBorders>
              <w:top w:val="nil"/>
            </w:tcBorders>
          </w:tcPr>
          <w:p w14:paraId="24426E8F" w14:textId="77777777" w:rsidR="003D6501" w:rsidRDefault="003D6501">
            <w:pPr>
              <w:rPr>
                <w:sz w:val="2"/>
                <w:szCs w:val="2"/>
              </w:rPr>
            </w:pPr>
          </w:p>
        </w:tc>
      </w:tr>
    </w:tbl>
    <w:p w14:paraId="1D9958D5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1EF19C7A" w14:textId="77777777" w:rsidR="003D6501" w:rsidRDefault="003D6501">
      <w:pPr>
        <w:pStyle w:val="BodyText"/>
        <w:rPr>
          <w:rFonts w:ascii="Cambria"/>
          <w:b/>
          <w:sz w:val="20"/>
        </w:rPr>
      </w:pPr>
    </w:p>
    <w:p w14:paraId="360CB788" w14:textId="77777777" w:rsidR="003D6501" w:rsidRDefault="003D6501">
      <w:pPr>
        <w:pStyle w:val="BodyText"/>
        <w:spacing w:before="10"/>
        <w:rPr>
          <w:rFonts w:ascii="Cambria"/>
          <w:b/>
          <w:sz w:val="17"/>
        </w:rPr>
      </w:pPr>
    </w:p>
    <w:p w14:paraId="20E9B3A0" w14:textId="77777777" w:rsidR="003D6501" w:rsidRDefault="00000000">
      <w:pPr>
        <w:pStyle w:val="Heading1"/>
        <w:numPr>
          <w:ilvl w:val="0"/>
          <w:numId w:val="2"/>
        </w:numPr>
        <w:tabs>
          <w:tab w:val="left" w:pos="870"/>
          <w:tab w:val="left" w:pos="871"/>
        </w:tabs>
        <w:spacing w:before="100"/>
        <w:ind w:hanging="433"/>
      </w:pPr>
      <w:bookmarkStart w:id="72" w:name="_bookmark72"/>
      <w:bookmarkEnd w:id="72"/>
      <w:r>
        <w:t>References</w:t>
      </w:r>
    </w:p>
    <w:p w14:paraId="409CC516" w14:textId="77777777" w:rsidR="003D6501" w:rsidRDefault="00000000">
      <w:pPr>
        <w:pStyle w:val="ListParagraph"/>
        <w:numPr>
          <w:ilvl w:val="0"/>
          <w:numId w:val="21"/>
        </w:numPr>
        <w:tabs>
          <w:tab w:val="left" w:pos="870"/>
          <w:tab w:val="left" w:pos="871"/>
        </w:tabs>
        <w:spacing w:before="266"/>
        <w:ind w:hanging="433"/>
      </w:pPr>
      <w:hyperlink r:id="rId40">
        <w:r>
          <w:rPr>
            <w:color w:val="0462C1"/>
            <w:u w:val="single" w:color="0462C1"/>
          </w:rPr>
          <w:t>https://www.w3schools.com/html/</w:t>
        </w:r>
      </w:hyperlink>
    </w:p>
    <w:p w14:paraId="5941AD2A" w14:textId="77777777" w:rsidR="003D6501" w:rsidRDefault="00000000">
      <w:pPr>
        <w:pStyle w:val="ListParagraph"/>
        <w:numPr>
          <w:ilvl w:val="0"/>
          <w:numId w:val="21"/>
        </w:numPr>
        <w:tabs>
          <w:tab w:val="left" w:pos="870"/>
          <w:tab w:val="left" w:pos="871"/>
        </w:tabs>
        <w:ind w:hanging="433"/>
      </w:pPr>
      <w:r>
        <w:t>https://</w:t>
      </w:r>
      <w:hyperlink r:id="rId41">
        <w:r>
          <w:t>www.w3schools.com/bootstrap/</w:t>
        </w:r>
      </w:hyperlink>
    </w:p>
    <w:p w14:paraId="479D0BBC" w14:textId="77777777" w:rsidR="003D6501" w:rsidRDefault="00000000">
      <w:pPr>
        <w:pStyle w:val="ListParagraph"/>
        <w:numPr>
          <w:ilvl w:val="0"/>
          <w:numId w:val="21"/>
        </w:numPr>
        <w:tabs>
          <w:tab w:val="left" w:pos="870"/>
          <w:tab w:val="left" w:pos="871"/>
        </w:tabs>
        <w:spacing w:before="1"/>
        <w:ind w:hanging="433"/>
      </w:pPr>
      <w:r>
        <w:t>https://</w:t>
      </w:r>
      <w:hyperlink r:id="rId42">
        <w:r>
          <w:t>www.javatpoint.com/</w:t>
        </w:r>
      </w:hyperlink>
    </w:p>
    <w:p w14:paraId="6ED7FF37" w14:textId="77777777" w:rsidR="003D6501" w:rsidRDefault="003D6501">
      <w:pPr>
        <w:sectPr w:rsidR="003D6501">
          <w:pgSz w:w="11910" w:h="16840"/>
          <w:pgMar w:top="1340" w:right="20" w:bottom="920" w:left="980" w:header="751" w:footer="726" w:gutter="0"/>
          <w:cols w:space="720"/>
        </w:sectPr>
      </w:pPr>
    </w:p>
    <w:p w14:paraId="6F66CB9A" w14:textId="77777777" w:rsidR="003D6501" w:rsidRDefault="003D6501" w:rsidP="00C976D8">
      <w:pPr>
        <w:pStyle w:val="BodyText"/>
        <w:spacing w:before="4"/>
        <w:rPr>
          <w:sz w:val="16"/>
        </w:rPr>
      </w:pPr>
    </w:p>
    <w:sectPr w:rsidR="003D6501">
      <w:pgSz w:w="11910" w:h="16840"/>
      <w:pgMar w:top="1340" w:right="20" w:bottom="920" w:left="980" w:header="751" w:footer="7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6DCAB" w14:textId="77777777" w:rsidR="00A164BF" w:rsidRDefault="00A164BF">
      <w:r>
        <w:separator/>
      </w:r>
    </w:p>
  </w:endnote>
  <w:endnote w:type="continuationSeparator" w:id="0">
    <w:p w14:paraId="617758DA" w14:textId="77777777" w:rsidR="00A164BF" w:rsidRDefault="00A164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20B21" w14:textId="77777777" w:rsidR="003D6501" w:rsidRDefault="00000000">
    <w:pPr>
      <w:pStyle w:val="BodyText"/>
      <w:spacing w:line="14" w:lineRule="auto"/>
      <w:rPr>
        <w:sz w:val="20"/>
      </w:rPr>
    </w:pPr>
    <w:r>
      <w:pict w14:anchorId="1946631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0.15pt;margin-top:794.55pt;width:7.6pt;height:13.05pt;z-index:-251664896;mso-position-horizontal-relative:page;mso-position-vertical-relative:page;mso-width-relative:page;mso-height-relative:page" filled="f" stroked="f">
          <v:textbox inset="0,0,0,0">
            <w:txbxContent>
              <w:p w14:paraId="73EA3A20" w14:textId="77777777" w:rsidR="003D6501" w:rsidRDefault="00000000">
                <w:pPr>
                  <w:pStyle w:val="BodyText"/>
                  <w:spacing w:line="245" w:lineRule="exact"/>
                  <w:ind w:left="20"/>
                </w:pPr>
                <w:r>
                  <w:t>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8B95F" w14:textId="77777777" w:rsidR="003D6501" w:rsidRDefault="00000000">
    <w:pPr>
      <w:pStyle w:val="BodyText"/>
      <w:spacing w:line="14" w:lineRule="auto"/>
      <w:rPr>
        <w:sz w:val="20"/>
      </w:rPr>
    </w:pPr>
    <w:r>
      <w:pict w14:anchorId="706192AB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0.15pt;margin-top:794.55pt;width:63.35pt;height:13.05pt;z-index:-251662848;mso-position-horizontal-relative:page;mso-position-vertical-relative:page;mso-width-relative:page;mso-height-relative:page" filled="f" stroked="f">
          <v:textbox inset="0,0,0,0">
            <w:txbxContent>
              <w:p w14:paraId="0AE75EF7" w14:textId="77777777" w:rsidR="003D6501" w:rsidRDefault="00000000">
                <w:pPr>
                  <w:pStyle w:val="BodyText"/>
                  <w:spacing w:line="245" w:lineRule="exact"/>
                  <w:ind w:left="20"/>
                </w:pPr>
                <w:r>
                  <w:t>21010101013</w:t>
                </w:r>
              </w:p>
            </w:txbxContent>
          </v:textbox>
          <w10:wrap anchorx="page" anchory="page"/>
        </v:shape>
      </w:pict>
    </w:r>
    <w:r>
      <w:pict w14:anchorId="6A449591">
        <v:shape id="_x0000_s1028" type="#_x0000_t202" style="position:absolute;margin-left:272.4pt;margin-top:794.55pt;width:79.85pt;height:13.05pt;z-index:-251661824;mso-position-horizontal-relative:page;mso-position-vertical-relative:page;mso-width-relative:page;mso-height-relative:page" filled="f" stroked="f">
          <v:textbox inset="0,0,0,0">
            <w:txbxContent>
              <w:p w14:paraId="6253E9C8" w14:textId="77777777" w:rsidR="003D6501" w:rsidRDefault="00000000">
                <w:pPr>
                  <w:pStyle w:val="BodyText"/>
                  <w:spacing w:line="245" w:lineRule="exact"/>
                  <w:ind w:left="20"/>
                </w:pPr>
                <w:r>
                  <w:t>Khush Bhadrecha</w:t>
                </w:r>
              </w:p>
            </w:txbxContent>
          </v:textbox>
          <w10:wrap anchorx="page" anchory="page"/>
        </v:shape>
      </w:pict>
    </w:r>
    <w:r>
      <w:pict w14:anchorId="642AC7CC">
        <v:shape id="_x0000_s1029" type="#_x0000_t202" style="position:absolute;margin-left:542.5pt;margin-top:794.55pt;width:13.75pt;height:13.05pt;z-index:-251660800;mso-position-horizontal-relative:page;mso-position-vertical-relative:page;mso-width-relative:page;mso-height-relative:page" filled="f" stroked="f">
          <v:textbox inset="0,0,0,0">
            <w:txbxContent>
              <w:p w14:paraId="565EAB2A" w14:textId="77777777" w:rsidR="003D6501" w:rsidRDefault="00000000">
                <w:pPr>
                  <w:pStyle w:val="BodyText"/>
                  <w:spacing w:line="245" w:lineRule="exact"/>
                  <w:ind w:left="62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DDE11" w14:textId="77777777" w:rsidR="003D6501" w:rsidRDefault="00000000">
    <w:pPr>
      <w:pStyle w:val="BodyText"/>
      <w:spacing w:line="14" w:lineRule="auto"/>
      <w:rPr>
        <w:sz w:val="20"/>
      </w:rPr>
    </w:pPr>
    <w:r>
      <w:pict w14:anchorId="1FF872D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0.15pt;margin-top:794.45pt;width:63.35pt;height:13.05pt;z-index:-251658752;mso-position-horizontal-relative:page;mso-position-vertical-relative:page;mso-width-relative:page;mso-height-relative:page" filled="f" stroked="f">
          <v:textbox inset="0,0,0,0">
            <w:txbxContent>
              <w:p w14:paraId="2D0A0174" w14:textId="77777777" w:rsidR="003D6501" w:rsidRDefault="00000000">
                <w:pPr>
                  <w:pStyle w:val="BodyText"/>
                  <w:spacing w:line="245" w:lineRule="exact"/>
                  <w:ind w:left="20"/>
                </w:pPr>
                <w:r>
                  <w:t>21010101013</w:t>
                </w:r>
              </w:p>
            </w:txbxContent>
          </v:textbox>
          <w10:wrap anchorx="page" anchory="page"/>
        </v:shape>
      </w:pict>
    </w:r>
    <w:r>
      <w:pict w14:anchorId="195A58A8">
        <v:shape id="_x0000_s1032" type="#_x0000_t202" style="position:absolute;margin-left:273.6pt;margin-top:794.45pt;width:79.85pt;height:13.05pt;z-index:-251657728;mso-position-horizontal-relative:page;mso-position-vertical-relative:page;mso-width-relative:page;mso-height-relative:page" filled="f" stroked="f">
          <v:textbox inset="0,0,0,0">
            <w:txbxContent>
              <w:p w14:paraId="6FFDAD0F" w14:textId="77777777" w:rsidR="003D6501" w:rsidRDefault="00000000">
                <w:pPr>
                  <w:pStyle w:val="BodyText"/>
                  <w:spacing w:line="245" w:lineRule="exact"/>
                  <w:ind w:left="20"/>
                </w:pPr>
                <w:r>
                  <w:t>Khush</w:t>
                </w:r>
                <w:r>
                  <w:rPr>
                    <w:spacing w:val="1"/>
                  </w:rPr>
                  <w:t xml:space="preserve"> </w:t>
                </w:r>
                <w:r>
                  <w:t>Bhadrecha</w:t>
                </w:r>
              </w:p>
            </w:txbxContent>
          </v:textbox>
          <w10:wrap anchorx="page" anchory="page"/>
        </v:shape>
      </w:pict>
    </w:r>
    <w:r>
      <w:pict w14:anchorId="3A07E180">
        <v:shape id="_x0000_s1033" type="#_x0000_t202" style="position:absolute;margin-left:502.5pt;margin-top:794.45pt;width:53.7pt;height:13.2pt;z-index:-251656704;mso-position-horizontal-relative:page;mso-position-vertical-relative:page;mso-width-relative:page;mso-height-relative:page" filled="f" stroked="f">
          <v:textbox inset="0,0,0,0">
            <w:txbxContent>
              <w:p w14:paraId="7DCA0695" w14:textId="77777777" w:rsidR="003D6501" w:rsidRDefault="00000000">
                <w:pPr>
                  <w:pStyle w:val="BodyText"/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color w:val="808080"/>
                  </w:rPr>
                  <w:t>P</w:t>
                </w:r>
                <w:r>
                  <w:rPr>
                    <w:color w:val="808080"/>
                    <w:spacing w:val="11"/>
                  </w:rPr>
                  <w:t xml:space="preserve"> </w:t>
                </w:r>
                <w:r>
                  <w:rPr>
                    <w:color w:val="808080"/>
                  </w:rPr>
                  <w:t>a</w:t>
                </w:r>
                <w:r>
                  <w:rPr>
                    <w:color w:val="808080"/>
                    <w:spacing w:val="9"/>
                  </w:rPr>
                  <w:t xml:space="preserve"> </w:t>
                </w:r>
                <w:r>
                  <w:rPr>
                    <w:color w:val="808080"/>
                  </w:rPr>
                  <w:t>g</w:t>
                </w:r>
                <w:r>
                  <w:rPr>
                    <w:color w:val="808080"/>
                    <w:spacing w:val="10"/>
                  </w:rPr>
                  <w:t xml:space="preserve"> </w:t>
                </w:r>
                <w:r>
                  <w:rPr>
                    <w:color w:val="808080"/>
                  </w:rPr>
                  <w:t>e</w:t>
                </w:r>
                <w:r>
                  <w:rPr>
                    <w:color w:val="808080"/>
                    <w:spacing w:val="13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171D1" w14:textId="77777777" w:rsidR="003D6501" w:rsidRDefault="00000000">
    <w:pPr>
      <w:pStyle w:val="BodyText"/>
      <w:spacing w:line="14" w:lineRule="auto"/>
      <w:rPr>
        <w:sz w:val="20"/>
      </w:rPr>
    </w:pPr>
    <w:r>
      <w:pict w14:anchorId="74D527D2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70.15pt;margin-top:794.55pt;width:63.35pt;height:13.05pt;z-index:-251654656;mso-position-horizontal-relative:page;mso-position-vertical-relative:page;mso-width-relative:page;mso-height-relative:page" filled="f" stroked="f">
          <v:textbox inset="0,0,0,0">
            <w:txbxContent>
              <w:p w14:paraId="2B9FD9F7" w14:textId="77777777" w:rsidR="003D6501" w:rsidRDefault="00000000">
                <w:pPr>
                  <w:pStyle w:val="BodyText"/>
                  <w:spacing w:line="245" w:lineRule="exact"/>
                  <w:ind w:left="20"/>
                </w:pPr>
                <w:r>
                  <w:t>21010101013</w:t>
                </w:r>
              </w:p>
            </w:txbxContent>
          </v:textbox>
          <w10:wrap anchorx="page" anchory="page"/>
        </v:shape>
      </w:pict>
    </w:r>
    <w:r>
      <w:pict w14:anchorId="30659E79">
        <v:shape id="_x0000_s1036" type="#_x0000_t202" style="position:absolute;margin-left:271.05pt;margin-top:794.55pt;width:82.35pt;height:13.05pt;z-index:-251653632;mso-position-horizontal-relative:page;mso-position-vertical-relative:page;mso-width-relative:page;mso-height-relative:page" filled="f" stroked="f">
          <v:textbox inset="0,0,0,0">
            <w:txbxContent>
              <w:p w14:paraId="0999ECB2" w14:textId="77777777" w:rsidR="003D6501" w:rsidRDefault="00000000">
                <w:pPr>
                  <w:pStyle w:val="BodyText"/>
                  <w:spacing w:line="245" w:lineRule="exact"/>
                  <w:ind w:left="20"/>
                </w:pPr>
                <w:r>
                  <w:t>Khush</w:t>
                </w:r>
                <w:r>
                  <w:rPr>
                    <w:spacing w:val="50"/>
                  </w:rPr>
                  <w:t xml:space="preserve"> </w:t>
                </w:r>
                <w:r>
                  <w:t>Bhadrecha</w:t>
                </w:r>
              </w:p>
            </w:txbxContent>
          </v:textbox>
          <w10:wrap anchorx="page" anchory="page"/>
        </v:shape>
      </w:pict>
    </w:r>
    <w:r>
      <w:pict w14:anchorId="457D531C">
        <v:shape id="_x0000_s1037" type="#_x0000_t202" style="position:absolute;margin-left:497.2pt;margin-top:794.55pt;width:59pt;height:13.05pt;z-index:-251652608;mso-position-horizontal-relative:page;mso-position-vertical-relative:page;mso-width-relative:page;mso-height-relative:page" filled="f" stroked="f">
          <v:textbox inset="0,0,0,0">
            <w:txbxContent>
              <w:p w14:paraId="10CD8D3B" w14:textId="77777777" w:rsidR="003D6501" w:rsidRDefault="00000000">
                <w:pPr>
                  <w:pStyle w:val="BodyText"/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color w:val="808080"/>
                  </w:rPr>
                  <w:t>P</w:t>
                </w:r>
                <w:r>
                  <w:rPr>
                    <w:color w:val="808080"/>
                    <w:spacing w:val="11"/>
                  </w:rPr>
                  <w:t xml:space="preserve"> </w:t>
                </w:r>
                <w:r>
                  <w:rPr>
                    <w:color w:val="808080"/>
                  </w:rPr>
                  <w:t>a</w:t>
                </w:r>
                <w:r>
                  <w:rPr>
                    <w:color w:val="808080"/>
                    <w:spacing w:val="9"/>
                  </w:rPr>
                  <w:t xml:space="preserve"> </w:t>
                </w:r>
                <w:r>
                  <w:rPr>
                    <w:color w:val="808080"/>
                  </w:rPr>
                  <w:t>g</w:t>
                </w:r>
                <w:r>
                  <w:rPr>
                    <w:color w:val="808080"/>
                    <w:spacing w:val="10"/>
                  </w:rPr>
                  <w:t xml:space="preserve"> </w:t>
                </w:r>
                <w:r>
                  <w:rPr>
                    <w:color w:val="808080"/>
                  </w:rPr>
                  <w:t>e</w:t>
                </w:r>
                <w:r>
                  <w:rPr>
                    <w:color w:val="808080"/>
                    <w:spacing w:val="14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7CDDB" w14:textId="77777777" w:rsidR="00A164BF" w:rsidRDefault="00A164BF">
      <w:r>
        <w:separator/>
      </w:r>
    </w:p>
  </w:footnote>
  <w:footnote w:type="continuationSeparator" w:id="0">
    <w:p w14:paraId="192FF07C" w14:textId="77777777" w:rsidR="00A164BF" w:rsidRDefault="00A164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FDCA4" w14:textId="77777777" w:rsidR="003D6501" w:rsidRDefault="00000000">
    <w:pPr>
      <w:pStyle w:val="BodyText"/>
      <w:spacing w:line="14" w:lineRule="auto"/>
      <w:rPr>
        <w:sz w:val="20"/>
      </w:rPr>
    </w:pPr>
    <w:r>
      <w:pict w14:anchorId="3C53A80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45.6pt;margin-top:36.55pt;width:132.4pt;height:13.05pt;z-index:-251663872;mso-position-horizontal-relative:page;mso-position-vertical-relative:page;mso-width-relative:page;mso-height-relative:page" filled="f" stroked="f">
          <v:textbox inset="0,0,0,0">
            <w:txbxContent>
              <w:p w14:paraId="4ABE1CEB" w14:textId="77777777" w:rsidR="003D6501" w:rsidRDefault="00000000">
                <w:pPr>
                  <w:pStyle w:val="BodyText"/>
                  <w:spacing w:line="245" w:lineRule="exact"/>
                  <w:ind w:left="20"/>
                </w:pPr>
                <w:r>
                  <w:t>SRS</w:t>
                </w:r>
                <w:r>
                  <w:rPr>
                    <w:spacing w:val="-2"/>
                  </w:rPr>
                  <w:t xml:space="preserve"> </w:t>
                </w:r>
                <w:r>
                  <w:t>– Wedding</w:t>
                </w:r>
                <w:r>
                  <w:rPr>
                    <w:spacing w:val="-2"/>
                  </w:rPr>
                  <w:t xml:space="preserve"> </w:t>
                </w:r>
                <w:r>
                  <w:t>Decor</w:t>
                </w:r>
                <w:r>
                  <w:rPr>
                    <w:spacing w:val="-1"/>
                  </w:rPr>
                  <w:t xml:space="preserve"> </w:t>
                </w:r>
                <w:r>
                  <w:t>Service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3C35A" w14:textId="77777777" w:rsidR="003D6501" w:rsidRDefault="00000000">
    <w:pPr>
      <w:pStyle w:val="BodyText"/>
      <w:spacing w:line="14" w:lineRule="auto"/>
      <w:rPr>
        <w:sz w:val="20"/>
      </w:rPr>
    </w:pPr>
    <w:r>
      <w:pict w14:anchorId="583FBB1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45.6pt;margin-top:36.55pt;width:132.4pt;height:13.05pt;z-index:-251659776;mso-position-horizontal-relative:page;mso-position-vertical-relative:page;mso-width-relative:page;mso-height-relative:page" filled="f" stroked="f">
          <v:textbox inset="0,0,0,0">
            <w:txbxContent>
              <w:p w14:paraId="1460AA60" w14:textId="77777777" w:rsidR="003D6501" w:rsidRDefault="00000000">
                <w:pPr>
                  <w:pStyle w:val="BodyText"/>
                  <w:spacing w:line="245" w:lineRule="exact"/>
                  <w:ind w:left="20"/>
                </w:pPr>
                <w:r>
                  <w:t>SRS</w:t>
                </w:r>
                <w:r>
                  <w:rPr>
                    <w:spacing w:val="-2"/>
                  </w:rPr>
                  <w:t xml:space="preserve"> </w:t>
                </w:r>
                <w:r>
                  <w:t>– Wedding</w:t>
                </w:r>
                <w:r>
                  <w:rPr>
                    <w:spacing w:val="-2"/>
                  </w:rPr>
                  <w:t xml:space="preserve"> </w:t>
                </w:r>
                <w:r>
                  <w:t>Decor</w:t>
                </w:r>
                <w:r>
                  <w:rPr>
                    <w:spacing w:val="-1"/>
                  </w:rPr>
                  <w:t xml:space="preserve"> </w:t>
                </w:r>
                <w:r>
                  <w:t>Service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90965" w14:textId="77777777" w:rsidR="003D6501" w:rsidRDefault="00000000">
    <w:pPr>
      <w:pStyle w:val="BodyText"/>
      <w:spacing w:line="14" w:lineRule="auto"/>
      <w:rPr>
        <w:sz w:val="20"/>
      </w:rPr>
    </w:pPr>
    <w:r>
      <w:pict w14:anchorId="5B62B561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45.6pt;margin-top:36.55pt;width:132.4pt;height:13.05pt;z-index:-251655680;mso-position-horizontal-relative:page;mso-position-vertical-relative:page;mso-width-relative:page;mso-height-relative:page" filled="f" stroked="f">
          <v:textbox inset="0,0,0,0">
            <w:txbxContent>
              <w:p w14:paraId="197F481C" w14:textId="77777777" w:rsidR="003D6501" w:rsidRDefault="00000000">
                <w:pPr>
                  <w:pStyle w:val="BodyText"/>
                  <w:spacing w:line="245" w:lineRule="exact"/>
                  <w:ind w:left="20"/>
                </w:pPr>
                <w:r>
                  <w:t>SRS</w:t>
                </w:r>
                <w:r>
                  <w:rPr>
                    <w:spacing w:val="-2"/>
                  </w:rPr>
                  <w:t xml:space="preserve"> </w:t>
                </w:r>
                <w:r>
                  <w:t>– Wedding</w:t>
                </w:r>
                <w:r>
                  <w:rPr>
                    <w:spacing w:val="-2"/>
                  </w:rPr>
                  <w:t xml:space="preserve"> </w:t>
                </w:r>
                <w:r>
                  <w:t>Decor</w:t>
                </w:r>
                <w:r>
                  <w:rPr>
                    <w:spacing w:val="-1"/>
                  </w:rPr>
                  <w:t xml:space="preserve"> </w:t>
                </w:r>
                <w:r>
                  <w:t>Service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39341B"/>
    <w:multiLevelType w:val="multilevel"/>
    <w:tmpl w:val="9239341B"/>
    <w:lvl w:ilvl="0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9C8AC8EF"/>
    <w:multiLevelType w:val="multilevel"/>
    <w:tmpl w:val="9C8AC8EF"/>
    <w:lvl w:ilvl="0">
      <w:numFmt w:val="bullet"/>
      <w:lvlText w:val=""/>
      <w:lvlJc w:val="left"/>
      <w:pPr>
        <w:ind w:left="527" w:hanging="420"/>
      </w:pPr>
      <w:rPr>
        <w:rFonts w:hint="default"/>
        <w:w w:val="100"/>
        <w:lang w:val="en-US" w:eastAsia="en-US" w:bidi="ar-SA"/>
      </w:rPr>
    </w:lvl>
    <w:lvl w:ilvl="1">
      <w:numFmt w:val="bullet"/>
      <w:lvlText w:val="•"/>
      <w:lvlJc w:val="left"/>
      <w:pPr>
        <w:ind w:left="1214" w:hanging="4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9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8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8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76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B5E306ED"/>
    <w:multiLevelType w:val="multilevel"/>
    <w:tmpl w:val="B5E306ED"/>
    <w:lvl w:ilvl="0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BF205925"/>
    <w:multiLevelType w:val="multilevel"/>
    <w:tmpl w:val="BF205925"/>
    <w:lvl w:ilvl="0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C8879AEF"/>
    <w:multiLevelType w:val="multilevel"/>
    <w:tmpl w:val="C8879AEF"/>
    <w:lvl w:ilvl="0">
      <w:numFmt w:val="bullet"/>
      <w:lvlText w:val=""/>
      <w:lvlJc w:val="left"/>
      <w:pPr>
        <w:ind w:left="527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214" w:hanging="4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9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8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8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76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CF092B84"/>
    <w:multiLevelType w:val="multilevel"/>
    <w:tmpl w:val="CF092B84"/>
    <w:lvl w:ilvl="0">
      <w:start w:val="1"/>
      <w:numFmt w:val="decimal"/>
      <w:lvlText w:val="%1"/>
      <w:lvlJc w:val="left"/>
      <w:pPr>
        <w:ind w:left="870" w:hanging="432"/>
        <w:jc w:val="left"/>
      </w:pPr>
      <w:rPr>
        <w:rFonts w:ascii="Cambria" w:eastAsia="Cambria" w:hAnsi="Cambria" w:cs="Cambria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4" w:hanging="576"/>
        <w:jc w:val="left"/>
      </w:pPr>
      <w:rPr>
        <w:rFonts w:ascii="Cambria" w:eastAsia="Cambria" w:hAnsi="Cambria" w:cs="Cambria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8" w:hanging="72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7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9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1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9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D7F9FE59"/>
    <w:multiLevelType w:val="multilevel"/>
    <w:tmpl w:val="D7F9FE59"/>
    <w:lvl w:ilvl="0">
      <w:numFmt w:val="bullet"/>
      <w:lvlText w:val=""/>
      <w:lvlJc w:val="left"/>
      <w:pPr>
        <w:ind w:left="527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214" w:hanging="4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9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8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8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76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DCBA6B53"/>
    <w:multiLevelType w:val="multilevel"/>
    <w:tmpl w:val="DCBA6B53"/>
    <w:lvl w:ilvl="0">
      <w:numFmt w:val="bullet"/>
      <w:lvlText w:val=""/>
      <w:lvlJc w:val="left"/>
      <w:pPr>
        <w:ind w:left="527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214" w:hanging="4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9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8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8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76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F4B5D9F5"/>
    <w:multiLevelType w:val="multilevel"/>
    <w:tmpl w:val="F4B5D9F5"/>
    <w:lvl w:ilvl="0">
      <w:numFmt w:val="bullet"/>
      <w:lvlText w:val=""/>
      <w:lvlJc w:val="left"/>
      <w:pPr>
        <w:ind w:left="527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214" w:hanging="4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9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8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8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76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878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9" w:hanging="6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8" w:hanging="88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03" w:hanging="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6" w:hanging="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9" w:hanging="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3" w:hanging="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6" w:hanging="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9" w:hanging="881"/>
      </w:pPr>
      <w:rPr>
        <w:rFonts w:hint="default"/>
        <w:lang w:val="en-US" w:eastAsia="en-US" w:bidi="ar-SA"/>
      </w:rPr>
    </w:lvl>
  </w:abstractNum>
  <w:abstractNum w:abstractNumId="10" w15:restartNumberingAfterBreak="0">
    <w:nsid w:val="0248C179"/>
    <w:multiLevelType w:val="multilevel"/>
    <w:tmpl w:val="0248C179"/>
    <w:lvl w:ilvl="0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03D62ECE"/>
    <w:multiLevelType w:val="multilevel"/>
    <w:tmpl w:val="03D62ECE"/>
    <w:lvl w:ilvl="0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470EC97"/>
    <w:multiLevelType w:val="multilevel"/>
    <w:tmpl w:val="2470EC97"/>
    <w:lvl w:ilvl="0">
      <w:numFmt w:val="bullet"/>
      <w:lvlText w:val=""/>
      <w:lvlJc w:val="left"/>
      <w:pPr>
        <w:ind w:left="527" w:hanging="420"/>
      </w:pPr>
      <w:rPr>
        <w:rFonts w:hint="default"/>
        <w:w w:val="100"/>
        <w:lang w:val="en-US" w:eastAsia="en-US" w:bidi="ar-SA"/>
      </w:rPr>
    </w:lvl>
    <w:lvl w:ilvl="1">
      <w:numFmt w:val="bullet"/>
      <w:lvlText w:val="•"/>
      <w:lvlJc w:val="left"/>
      <w:pPr>
        <w:ind w:left="1214" w:hanging="4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9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8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8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76" w:hanging="420"/>
      </w:pPr>
      <w:rPr>
        <w:rFonts w:hint="default"/>
        <w:lang w:val="en-US" w:eastAsia="en-US" w:bidi="ar-SA"/>
      </w:rPr>
    </w:lvl>
  </w:abstractNum>
  <w:abstractNum w:abstractNumId="13" w15:restartNumberingAfterBreak="0">
    <w:nsid w:val="25B654F3"/>
    <w:multiLevelType w:val="multilevel"/>
    <w:tmpl w:val="25B654F3"/>
    <w:lvl w:ilvl="0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A8F537B"/>
    <w:multiLevelType w:val="multilevel"/>
    <w:tmpl w:val="2A8F537B"/>
    <w:lvl w:ilvl="0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C1BAE26"/>
    <w:multiLevelType w:val="multilevel"/>
    <w:tmpl w:val="4C1BAE26"/>
    <w:lvl w:ilvl="0">
      <w:numFmt w:val="bullet"/>
      <w:lvlText w:val=""/>
      <w:lvlJc w:val="left"/>
      <w:pPr>
        <w:ind w:left="527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214" w:hanging="4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9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8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8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76" w:hanging="420"/>
      </w:pPr>
      <w:rPr>
        <w:rFonts w:hint="default"/>
        <w:lang w:val="en-US" w:eastAsia="en-US" w:bidi="ar-SA"/>
      </w:rPr>
    </w:lvl>
  </w:abstractNum>
  <w:abstractNum w:abstractNumId="16" w15:restartNumberingAfterBreak="0">
    <w:nsid w:val="4D4DC07F"/>
    <w:multiLevelType w:val="multilevel"/>
    <w:tmpl w:val="4D4DC07F"/>
    <w:lvl w:ilvl="0">
      <w:numFmt w:val="bullet"/>
      <w:lvlText w:val=""/>
      <w:lvlJc w:val="left"/>
      <w:pPr>
        <w:ind w:left="527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214" w:hanging="4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0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9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8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8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76" w:hanging="420"/>
      </w:pPr>
      <w:rPr>
        <w:rFonts w:hint="default"/>
        <w:lang w:val="en-US" w:eastAsia="en-US" w:bidi="ar-SA"/>
      </w:rPr>
    </w:lvl>
  </w:abstractNum>
  <w:abstractNum w:abstractNumId="17" w15:restartNumberingAfterBreak="0">
    <w:nsid w:val="59ADCABA"/>
    <w:multiLevelType w:val="multilevel"/>
    <w:tmpl w:val="59ADCABA"/>
    <w:lvl w:ilvl="0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7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A241D34"/>
    <w:multiLevelType w:val="multilevel"/>
    <w:tmpl w:val="5A241D34"/>
    <w:lvl w:ilvl="0">
      <w:numFmt w:val="bullet"/>
      <w:lvlText w:val=""/>
      <w:lvlJc w:val="left"/>
      <w:pPr>
        <w:ind w:left="1302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260" w:hanging="43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21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1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2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3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3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4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5" w:hanging="432"/>
      </w:pPr>
      <w:rPr>
        <w:rFonts w:hint="default"/>
        <w:lang w:val="en-US" w:eastAsia="en-US" w:bidi="ar-SA"/>
      </w:rPr>
    </w:lvl>
  </w:abstractNum>
  <w:abstractNum w:abstractNumId="19" w15:restartNumberingAfterBreak="0">
    <w:nsid w:val="60382F6E"/>
    <w:multiLevelType w:val="multilevel"/>
    <w:tmpl w:val="60382F6E"/>
    <w:lvl w:ilvl="0">
      <w:numFmt w:val="bullet"/>
      <w:lvlText w:val=""/>
      <w:lvlJc w:val="left"/>
      <w:pPr>
        <w:ind w:left="870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882" w:hanging="43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85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7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0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3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5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8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1" w:hanging="432"/>
      </w:pPr>
      <w:rPr>
        <w:rFonts w:hint="default"/>
        <w:lang w:val="en-US" w:eastAsia="en-US" w:bidi="ar-SA"/>
      </w:rPr>
    </w:lvl>
  </w:abstractNum>
  <w:abstractNum w:abstractNumId="20" w15:restartNumberingAfterBreak="0">
    <w:nsid w:val="72183CF9"/>
    <w:multiLevelType w:val="multilevel"/>
    <w:tmpl w:val="72183CF9"/>
    <w:lvl w:ilvl="0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7" w:hanging="360"/>
      </w:pPr>
      <w:rPr>
        <w:rFonts w:hint="default"/>
        <w:lang w:val="en-US" w:eastAsia="en-US" w:bidi="ar-SA"/>
      </w:rPr>
    </w:lvl>
  </w:abstractNum>
  <w:num w:numId="1" w16cid:durableId="317269354">
    <w:abstractNumId w:val="9"/>
  </w:num>
  <w:num w:numId="2" w16cid:durableId="647707252">
    <w:abstractNumId w:val="5"/>
  </w:num>
  <w:num w:numId="3" w16cid:durableId="895438054">
    <w:abstractNumId w:val="17"/>
  </w:num>
  <w:num w:numId="4" w16cid:durableId="1719889780">
    <w:abstractNumId w:val="3"/>
  </w:num>
  <w:num w:numId="5" w16cid:durableId="829171695">
    <w:abstractNumId w:val="2"/>
  </w:num>
  <w:num w:numId="6" w16cid:durableId="149056415">
    <w:abstractNumId w:val="11"/>
  </w:num>
  <w:num w:numId="7" w16cid:durableId="316308472">
    <w:abstractNumId w:val="13"/>
  </w:num>
  <w:num w:numId="8" w16cid:durableId="1693258624">
    <w:abstractNumId w:val="20"/>
  </w:num>
  <w:num w:numId="9" w16cid:durableId="1211957839">
    <w:abstractNumId w:val="10"/>
  </w:num>
  <w:num w:numId="10" w16cid:durableId="1652324667">
    <w:abstractNumId w:val="0"/>
  </w:num>
  <w:num w:numId="11" w16cid:durableId="901058398">
    <w:abstractNumId w:val="14"/>
  </w:num>
  <w:num w:numId="12" w16cid:durableId="678701753">
    <w:abstractNumId w:val="18"/>
  </w:num>
  <w:num w:numId="13" w16cid:durableId="48308418">
    <w:abstractNumId w:val="4"/>
  </w:num>
  <w:num w:numId="14" w16cid:durableId="924806693">
    <w:abstractNumId w:val="16"/>
  </w:num>
  <w:num w:numId="15" w16cid:durableId="31728720">
    <w:abstractNumId w:val="8"/>
  </w:num>
  <w:num w:numId="16" w16cid:durableId="517282340">
    <w:abstractNumId w:val="12"/>
  </w:num>
  <w:num w:numId="17" w16cid:durableId="785345067">
    <w:abstractNumId w:val="7"/>
  </w:num>
  <w:num w:numId="18" w16cid:durableId="1762488770">
    <w:abstractNumId w:val="6"/>
  </w:num>
  <w:num w:numId="19" w16cid:durableId="136382963">
    <w:abstractNumId w:val="1"/>
  </w:num>
  <w:num w:numId="20" w16cid:durableId="1059744657">
    <w:abstractNumId w:val="15"/>
  </w:num>
  <w:num w:numId="21" w16cid:durableId="179078199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D6501"/>
    <w:rsid w:val="003D6501"/>
    <w:rsid w:val="00A164BF"/>
    <w:rsid w:val="00A4473F"/>
    <w:rsid w:val="00C976D8"/>
    <w:rsid w:val="0E3304AB"/>
    <w:rsid w:val="184A62C9"/>
    <w:rsid w:val="3B4354F3"/>
    <w:rsid w:val="61B20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1E9B971E"/>
  <w15:docId w15:val="{5B9818A0-0337-4044-8CEB-CD3BC3244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toc 3" w:uiPriority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92"/>
      <w:ind w:left="870" w:hanging="433"/>
      <w:outlineLvl w:val="0"/>
    </w:pPr>
    <w:rPr>
      <w:rFonts w:ascii="Cambria" w:eastAsia="Cambria" w:hAnsi="Cambria" w:cs="Cambria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91"/>
      <w:ind w:left="1014" w:hanging="577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before="41"/>
      <w:ind w:left="1158" w:hanging="721"/>
      <w:outlineLvl w:val="2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76"/>
      <w:ind w:left="2656" w:right="3036"/>
      <w:jc w:val="center"/>
    </w:pPr>
    <w:rPr>
      <w:rFonts w:ascii="Times New Roman" w:eastAsia="Times New Roman" w:hAnsi="Times New Roman" w:cs="Times New Roman"/>
      <w:sz w:val="56"/>
      <w:szCs w:val="56"/>
    </w:rPr>
  </w:style>
  <w:style w:type="paragraph" w:styleId="TOC1">
    <w:name w:val="toc 1"/>
    <w:basedOn w:val="Normal"/>
    <w:uiPriority w:val="1"/>
    <w:qFormat/>
    <w:pPr>
      <w:spacing w:before="101"/>
      <w:ind w:left="878" w:hanging="441"/>
    </w:pPr>
  </w:style>
  <w:style w:type="paragraph" w:styleId="TOC2">
    <w:name w:val="toc 2"/>
    <w:basedOn w:val="Normal"/>
    <w:uiPriority w:val="1"/>
    <w:qFormat/>
    <w:pPr>
      <w:spacing w:before="101"/>
      <w:ind w:left="1319" w:hanging="661"/>
    </w:pPr>
  </w:style>
  <w:style w:type="paragraph" w:styleId="TOC3">
    <w:name w:val="toc 3"/>
    <w:basedOn w:val="Normal"/>
    <w:uiPriority w:val="1"/>
    <w:qFormat/>
    <w:pPr>
      <w:spacing w:before="101"/>
      <w:ind w:left="1758" w:hanging="881"/>
    </w:p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1158" w:hanging="6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hyperlink" Target="https://accounts.google.com/AddTestmony" TargetMode="Externa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hyperlink" Target="https://accounts.google.com/Addtheme" TargetMode="External"/><Relationship Id="rId42" Type="http://schemas.openxmlformats.org/officeDocument/2006/relationships/hyperlink" Target="http://www.javatpoint.com/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hyperlink" Target="https://accounts.google.com/Addtheme" TargetMode="External"/><Relationship Id="rId38" Type="http://schemas.openxmlformats.org/officeDocument/2006/relationships/hyperlink" Target="https://accounts.google.com/AddTestmon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hyperlink" Target="http://account/" TargetMode="External"/><Relationship Id="rId41" Type="http://schemas.openxmlformats.org/officeDocument/2006/relationships/hyperlink" Target="http://www.w3schools.com/bootstra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hyperlink" Target="https://accounts.google.com/ServiceLogin" TargetMode="External"/><Relationship Id="rId37" Type="http://schemas.openxmlformats.org/officeDocument/2006/relationships/hyperlink" Target="https://accounts.google.com/AddTestmony" TargetMode="External"/><Relationship Id="rId40" Type="http://schemas.openxmlformats.org/officeDocument/2006/relationships/hyperlink" Target="https://www.w3schools.com/html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hyperlink" Target="https://accounts.google.com/AddTestmony" TargetMode="External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31" Type="http://schemas.openxmlformats.org/officeDocument/2006/relationships/hyperlink" Target="https://accounts.google.com/ServiceLogin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hyperlink" Target="mailto:xyz@gmail.co" TargetMode="External"/><Relationship Id="rId35" Type="http://schemas.openxmlformats.org/officeDocument/2006/relationships/hyperlink" Target="https://accounts.google.com/Addtheme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1026"/>
    <customShpInfo spid="_x0000_s1027"/>
    <customShpInfo spid="_x0000_s1028"/>
    <customShpInfo spid="_x0000_s1029"/>
    <customShpInfo spid="_x0000_s1031"/>
    <customShpInfo spid="_x0000_s1030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6269</Words>
  <Characters>35735</Characters>
  <Application>Microsoft Office Word</Application>
  <DocSecurity>0</DocSecurity>
  <Lines>297</Lines>
  <Paragraphs>83</Paragraphs>
  <ScaleCrop>false</ScaleCrop>
  <Company/>
  <LinksUpToDate>false</LinksUpToDate>
  <CharactersWithSpaces>41921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khush bhadrecha</cp:lastModifiedBy>
  <cp:revision>3</cp:revision>
  <dcterms:created xsi:type="dcterms:W3CDTF">2023-10-06T14:15:00Z</dcterms:created>
  <dcterms:modified xsi:type="dcterms:W3CDTF">2023-10-07T18:05:00Z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2023-10-06T00:00:00Z</vt:filetime>
  </property>
  <property fmtid="{D5CDD505-2E9C-101B-9397-08002B2CF9AE}" pid="5" name="KSOProductBuildVer">
    <vt:lpwstr>1033-12.2.0.13215</vt:lpwstr>
  </property>
  <property fmtid="{D5CDD505-2E9C-101B-9397-08002B2CF9AE}" pid="6" name="ICV">
    <vt:lpwstr>9A9FEFA2995049EA8F105A8B2EFF42F1_12</vt:lpwstr>
  </property>
</Properties>
</file>